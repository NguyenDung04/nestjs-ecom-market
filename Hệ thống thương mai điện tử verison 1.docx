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DBCC3">
      <w:pPr>
        <w:jc w:val="center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MỤC LỤC</w:t>
      </w:r>
    </w:p>
    <w:p w14:paraId="764FC45C">
      <w:pPr>
        <w:pStyle w:val="38"/>
        <w:tabs>
          <w:tab w:val="right" w:leader="dot" w:pos="9689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_Toc2231 </w:instrText>
      </w:r>
      <w:r>
        <w:fldChar w:fldCharType="separate"/>
      </w:r>
      <w:r>
        <w:rPr>
          <w:rFonts w:hint="default"/>
          <w:lang w:val="vi-VN"/>
        </w:rPr>
        <w:t>DANH MUC BẢNG BIỂU</w:t>
      </w:r>
      <w:r>
        <w:tab/>
      </w:r>
      <w:r>
        <w:fldChar w:fldCharType="begin"/>
      </w:r>
      <w:r>
        <w:instrText xml:space="preserve"> PAGEREF _Toc2231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FC29B98">
      <w:pPr>
        <w:pStyle w:val="38"/>
        <w:tabs>
          <w:tab w:val="right" w:leader="dot" w:pos="9689"/>
        </w:tabs>
      </w:pPr>
      <w:r>
        <w:fldChar w:fldCharType="begin"/>
      </w:r>
      <w:r>
        <w:instrText xml:space="preserve"> HYPERLINK \l _Toc16031 </w:instrText>
      </w:r>
      <w:r>
        <w:fldChar w:fldCharType="separate"/>
      </w:r>
      <w:r>
        <w:t>1. Website thương mại điện tử hoàn thiện là gì?</w:t>
      </w:r>
      <w:r>
        <w:tab/>
      </w:r>
      <w:r>
        <w:fldChar w:fldCharType="begin"/>
      </w:r>
      <w:r>
        <w:instrText xml:space="preserve"> PAGEREF _Toc16031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20B54DC">
      <w:pPr>
        <w:pStyle w:val="38"/>
        <w:tabs>
          <w:tab w:val="right" w:leader="dot" w:pos="9689"/>
        </w:tabs>
      </w:pPr>
      <w:r>
        <w:fldChar w:fldCharType="begin"/>
      </w:r>
      <w:r>
        <w:instrText xml:space="preserve"> HYPERLINK \l _Toc16719 </w:instrText>
      </w:r>
      <w:r>
        <w:fldChar w:fldCharType="separate"/>
      </w:r>
      <w:r>
        <w:t>2. Các nhóm vai trò trong hệ thống</w:t>
      </w:r>
      <w:r>
        <w:tab/>
      </w:r>
      <w:r>
        <w:fldChar w:fldCharType="begin"/>
      </w:r>
      <w:r>
        <w:instrText xml:space="preserve"> PAGEREF _Toc16719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93D5914">
      <w:pPr>
        <w:pStyle w:val="38"/>
        <w:tabs>
          <w:tab w:val="right" w:leader="dot" w:pos="9689"/>
        </w:tabs>
      </w:pPr>
      <w:r>
        <w:fldChar w:fldCharType="begin"/>
      </w:r>
      <w:r>
        <w:instrText xml:space="preserve"> HYPERLINK \l _Toc21625 </w:instrText>
      </w:r>
      <w:r>
        <w:fldChar w:fldCharType="separate"/>
      </w:r>
      <w:r>
        <w:t>3. Các trang phía người dùng</w:t>
      </w:r>
      <w:r>
        <w:tab/>
      </w:r>
      <w:r>
        <w:fldChar w:fldCharType="begin"/>
      </w:r>
      <w:r>
        <w:instrText xml:space="preserve"> PAGEREF _Toc21625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5B5CF5D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_Toc28668 </w:instrText>
      </w:r>
      <w:r>
        <w:fldChar w:fldCharType="separate"/>
      </w:r>
      <w:r>
        <w:t>3.1. Trang chủ</w:t>
      </w:r>
      <w:r>
        <w:tab/>
      </w:r>
      <w:r>
        <w:fldChar w:fldCharType="begin"/>
      </w:r>
      <w:r>
        <w:instrText xml:space="preserve"> PAGEREF _Toc28668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7F54E72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_Toc27229 </w:instrText>
      </w:r>
      <w:r>
        <w:fldChar w:fldCharType="separate"/>
      </w:r>
      <w:r>
        <w:t>3.2. Trang danh sách sản phẩm</w:t>
      </w:r>
      <w:r>
        <w:tab/>
      </w:r>
      <w:r>
        <w:fldChar w:fldCharType="begin"/>
      </w:r>
      <w:r>
        <w:instrText xml:space="preserve"> PAGEREF _Toc27229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1ED6FE6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_Toc28846 </w:instrText>
      </w:r>
      <w:r>
        <w:fldChar w:fldCharType="separate"/>
      </w:r>
      <w:r>
        <w:t>3.3. Trang chi tiết sản phẩm</w:t>
      </w:r>
      <w:r>
        <w:tab/>
      </w:r>
      <w:r>
        <w:fldChar w:fldCharType="begin"/>
      </w:r>
      <w:r>
        <w:instrText xml:space="preserve"> PAGEREF _Toc28846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103442E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_Toc10448 </w:instrText>
      </w:r>
      <w:r>
        <w:fldChar w:fldCharType="separate"/>
      </w:r>
      <w:r>
        <w:t>3.4. Trang giỏ hàng</w:t>
      </w:r>
      <w:r>
        <w:tab/>
      </w:r>
      <w:r>
        <w:fldChar w:fldCharType="begin"/>
      </w:r>
      <w:r>
        <w:instrText xml:space="preserve"> PAGEREF _Toc10448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F1F4392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_Toc23774 </w:instrText>
      </w:r>
      <w:r>
        <w:fldChar w:fldCharType="separate"/>
      </w:r>
      <w:r>
        <w:t>3.5. Trang thanh toán</w:t>
      </w:r>
      <w:r>
        <w:tab/>
      </w:r>
      <w:r>
        <w:fldChar w:fldCharType="begin"/>
      </w:r>
      <w:r>
        <w:instrText xml:space="preserve"> PAGEREF _Toc23774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C2142B8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_Toc12868 </w:instrText>
      </w:r>
      <w:r>
        <w:fldChar w:fldCharType="separate"/>
      </w:r>
      <w:r>
        <w:t>3.6. Trang đặt hàng thành công</w:t>
      </w:r>
      <w:r>
        <w:tab/>
      </w:r>
      <w:r>
        <w:fldChar w:fldCharType="begin"/>
      </w:r>
      <w:r>
        <w:instrText xml:space="preserve"> PAGEREF _Toc12868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7AE2969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_Toc2190 </w:instrText>
      </w:r>
      <w:r>
        <w:fldChar w:fldCharType="separate"/>
      </w:r>
      <w:r>
        <w:t>3.7. Trang đăng nhập</w:t>
      </w:r>
      <w:r>
        <w:tab/>
      </w:r>
      <w:r>
        <w:fldChar w:fldCharType="begin"/>
      </w:r>
      <w:r>
        <w:instrText xml:space="preserve"> PAGEREF _Toc2190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05414EAA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_Toc16554 </w:instrText>
      </w:r>
      <w:r>
        <w:fldChar w:fldCharType="separate"/>
      </w:r>
      <w:r>
        <w:t>3.8. Trang đăng ký</w:t>
      </w:r>
      <w:r>
        <w:tab/>
      </w:r>
      <w:r>
        <w:fldChar w:fldCharType="begin"/>
      </w:r>
      <w:r>
        <w:instrText xml:space="preserve"> PAGEREF _Toc16554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0EA34C6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_Toc27673 </w:instrText>
      </w:r>
      <w:r>
        <w:fldChar w:fldCharType="separate"/>
      </w:r>
      <w:r>
        <w:t>3.9. Trang quên mật khẩu</w:t>
      </w:r>
      <w:r>
        <w:tab/>
      </w:r>
      <w:r>
        <w:fldChar w:fldCharType="begin"/>
      </w:r>
      <w:r>
        <w:instrText xml:space="preserve"> PAGEREF _Toc27673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40C3EA44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_Toc8305 </w:instrText>
      </w:r>
      <w:r>
        <w:fldChar w:fldCharType="separate"/>
      </w:r>
      <w:r>
        <w:t>3.10. Trang tài khoản cá nhân</w:t>
      </w:r>
      <w:r>
        <w:tab/>
      </w:r>
      <w:r>
        <w:fldChar w:fldCharType="begin"/>
      </w:r>
      <w:r>
        <w:instrText xml:space="preserve"> PAGEREF _Toc8305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3EF30D1F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_Toc2475 </w:instrText>
      </w:r>
      <w:r>
        <w:fldChar w:fldCharType="separate"/>
      </w:r>
      <w:r>
        <w:t>3.11. Trang địa chỉ giao hàng</w:t>
      </w:r>
      <w:r>
        <w:tab/>
      </w:r>
      <w:r>
        <w:fldChar w:fldCharType="begin"/>
      </w:r>
      <w:r>
        <w:instrText xml:space="preserve"> PAGEREF _Toc2475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562F0A0F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_Toc31914 </w:instrText>
      </w:r>
      <w:r>
        <w:fldChar w:fldCharType="separate"/>
      </w:r>
      <w:r>
        <w:t>3.12. Trang lịch sử đơn hàng</w:t>
      </w:r>
      <w:r>
        <w:tab/>
      </w:r>
      <w:r>
        <w:fldChar w:fldCharType="begin"/>
      </w:r>
      <w:r>
        <w:instrText xml:space="preserve"> PAGEREF _Toc31914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5D1A2F5D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_Toc4956 </w:instrText>
      </w:r>
      <w:r>
        <w:fldChar w:fldCharType="separate"/>
      </w:r>
      <w:r>
        <w:t>3.13. Trang chi tiết đơn hàng</w:t>
      </w:r>
      <w:r>
        <w:tab/>
      </w:r>
      <w:r>
        <w:fldChar w:fldCharType="begin"/>
      </w:r>
      <w:r>
        <w:instrText xml:space="preserve"> PAGEREF _Toc4956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5899D009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_Toc19754 </w:instrText>
      </w:r>
      <w:r>
        <w:fldChar w:fldCharType="separate"/>
      </w:r>
      <w:r>
        <w:t>3.14. Trang đánh giá sản phẩm</w:t>
      </w:r>
      <w:r>
        <w:tab/>
      </w:r>
      <w:r>
        <w:fldChar w:fldCharType="begin"/>
      </w:r>
      <w:r>
        <w:instrText xml:space="preserve"> PAGEREF _Toc19754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20D30EEE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_Toc32578 </w:instrText>
      </w:r>
      <w:r>
        <w:fldChar w:fldCharType="separate"/>
      </w:r>
      <w:r>
        <w:t>3.15. Trang yêu thích sản phẩm</w:t>
      </w:r>
      <w:r>
        <w:tab/>
      </w:r>
      <w:r>
        <w:fldChar w:fldCharType="begin"/>
      </w:r>
      <w:r>
        <w:instrText xml:space="preserve"> PAGEREF _Toc32578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71D367D6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_Toc32481 </w:instrText>
      </w:r>
      <w:r>
        <w:fldChar w:fldCharType="separate"/>
      </w:r>
      <w:r>
        <w:t>3.16. Trang liên hệ</w:t>
      </w:r>
      <w:r>
        <w:tab/>
      </w:r>
      <w:r>
        <w:fldChar w:fldCharType="begin"/>
      </w:r>
      <w:r>
        <w:instrText xml:space="preserve"> PAGEREF _Toc32481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6B41468C">
      <w:pPr>
        <w:pStyle w:val="38"/>
        <w:tabs>
          <w:tab w:val="right" w:leader="dot" w:pos="9689"/>
        </w:tabs>
      </w:pPr>
      <w:r>
        <w:fldChar w:fldCharType="begin"/>
      </w:r>
      <w:r>
        <w:instrText xml:space="preserve"> HYPERLINK \l _Toc24826 </w:instrText>
      </w:r>
      <w:r>
        <w:fldChar w:fldCharType="separate"/>
      </w:r>
      <w:r>
        <w:t>4. Các trang phía quản trị viên</w:t>
      </w:r>
      <w:r>
        <w:tab/>
      </w:r>
      <w:r>
        <w:fldChar w:fldCharType="begin"/>
      </w:r>
      <w:r>
        <w:instrText xml:space="preserve"> PAGEREF _Toc24826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16FD1A2C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_Toc28608 </w:instrText>
      </w:r>
      <w:r>
        <w:fldChar w:fldCharType="separate"/>
      </w:r>
      <w:r>
        <w:t>4.1. Trang Dashboard</w:t>
      </w:r>
      <w:r>
        <w:tab/>
      </w:r>
      <w:r>
        <w:fldChar w:fldCharType="begin"/>
      </w:r>
      <w:r>
        <w:instrText xml:space="preserve"> PAGEREF _Toc28608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24227B8E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_Toc23660 </w:instrText>
      </w:r>
      <w:r>
        <w:fldChar w:fldCharType="separate"/>
      </w:r>
      <w:r>
        <w:t>4.2. Trang quản lý sản phẩm</w:t>
      </w:r>
      <w:r>
        <w:tab/>
      </w:r>
      <w:r>
        <w:fldChar w:fldCharType="begin"/>
      </w:r>
      <w:r>
        <w:instrText xml:space="preserve"> PAGEREF _Toc23660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0B19AB3B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_Toc25309 </w:instrText>
      </w:r>
      <w:r>
        <w:fldChar w:fldCharType="separate"/>
      </w:r>
      <w:r>
        <w:t>4.3. Trang thêm/sửa sản phẩm</w:t>
      </w:r>
      <w:r>
        <w:tab/>
      </w:r>
      <w:r>
        <w:fldChar w:fldCharType="begin"/>
      </w:r>
      <w:r>
        <w:instrText xml:space="preserve"> PAGEREF _Toc25309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3BD0CF73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_Toc25570 </w:instrText>
      </w:r>
      <w:r>
        <w:fldChar w:fldCharType="separate"/>
      </w:r>
      <w:r>
        <w:t>4.4. Trang quản lý danh mục</w:t>
      </w:r>
      <w:r>
        <w:tab/>
      </w:r>
      <w:r>
        <w:fldChar w:fldCharType="begin"/>
      </w:r>
      <w:r>
        <w:instrText xml:space="preserve"> PAGEREF _Toc25570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6969D993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_Toc30394 </w:instrText>
      </w:r>
      <w:r>
        <w:fldChar w:fldCharType="separate"/>
      </w:r>
      <w:r>
        <w:t>4.5. Trang quản lý đơn hàng</w:t>
      </w:r>
      <w:r>
        <w:tab/>
      </w:r>
      <w:r>
        <w:fldChar w:fldCharType="begin"/>
      </w:r>
      <w:r>
        <w:instrText xml:space="preserve"> PAGEREF _Toc30394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51B328E4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_Toc17322 </w:instrText>
      </w:r>
      <w:r>
        <w:fldChar w:fldCharType="separate"/>
      </w:r>
      <w:r>
        <w:t>4.6. Trang chi tiết đơn hàng cho admin</w:t>
      </w:r>
      <w:r>
        <w:tab/>
      </w:r>
      <w:r>
        <w:fldChar w:fldCharType="begin"/>
      </w:r>
      <w:r>
        <w:instrText xml:space="preserve"> PAGEREF _Toc17322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09599D78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_Toc14050 </w:instrText>
      </w:r>
      <w:r>
        <w:fldChar w:fldCharType="separate"/>
      </w:r>
      <w:r>
        <w:t>4.7. Trang quản lý người dùng</w:t>
      </w:r>
      <w:r>
        <w:tab/>
      </w:r>
      <w:r>
        <w:fldChar w:fldCharType="begin"/>
      </w:r>
      <w:r>
        <w:instrText xml:space="preserve"> PAGEREF _Toc14050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77E9FEEC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_Toc20433 </w:instrText>
      </w:r>
      <w:r>
        <w:fldChar w:fldCharType="separate"/>
      </w:r>
      <w:r>
        <w:t>4.8. Trang quản lý vai trò và quyền</w:t>
      </w:r>
      <w:r>
        <w:tab/>
      </w:r>
      <w:r>
        <w:fldChar w:fldCharType="begin"/>
      </w:r>
      <w:r>
        <w:instrText xml:space="preserve"> PAGEREF _Toc20433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6B4E67CC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_Toc27439 </w:instrText>
      </w:r>
      <w:r>
        <w:fldChar w:fldCharType="separate"/>
      </w:r>
      <w:r>
        <w:t>4.9. Trang quản lý đánh giá</w:t>
      </w:r>
      <w:r>
        <w:tab/>
      </w:r>
      <w:r>
        <w:fldChar w:fldCharType="begin"/>
      </w:r>
      <w:r>
        <w:instrText xml:space="preserve"> PAGEREF _Toc27439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70749F96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_Toc27841 </w:instrText>
      </w:r>
      <w:r>
        <w:fldChar w:fldCharType="separate"/>
      </w:r>
      <w:r>
        <w:t>4.10. Trang quản lý mã giảm giá</w:t>
      </w:r>
      <w:r>
        <w:tab/>
      </w:r>
      <w:r>
        <w:fldChar w:fldCharType="begin"/>
      </w:r>
      <w:r>
        <w:instrText xml:space="preserve"> PAGEREF _Toc27841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60D95031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_Toc6775 </w:instrText>
      </w:r>
      <w:r>
        <w:fldChar w:fldCharType="separate"/>
      </w:r>
      <w:r>
        <w:t>4.11. Trang quản lý thanh toán</w:t>
      </w:r>
      <w:r>
        <w:tab/>
      </w:r>
      <w:r>
        <w:fldChar w:fldCharType="begin"/>
      </w:r>
      <w:r>
        <w:instrText xml:space="preserve"> PAGEREF _Toc6775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1E92B382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_Toc12742 </w:instrText>
      </w:r>
      <w:r>
        <w:fldChar w:fldCharType="separate"/>
      </w:r>
      <w:r>
        <w:t>4.12. Trang quản lý tồn kho</w:t>
      </w:r>
      <w:r>
        <w:tab/>
      </w:r>
      <w:r>
        <w:fldChar w:fldCharType="begin"/>
      </w:r>
      <w:r>
        <w:instrText xml:space="preserve"> PAGEREF _Toc12742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50FCDADB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_Toc9076 </w:instrText>
      </w:r>
      <w:r>
        <w:fldChar w:fldCharType="separate"/>
      </w:r>
      <w:r>
        <w:t>4.13. Trang báo cáo thống kê</w:t>
      </w:r>
      <w:r>
        <w:tab/>
      </w:r>
      <w:r>
        <w:fldChar w:fldCharType="begin"/>
      </w:r>
      <w:r>
        <w:instrText xml:space="preserve"> PAGEREF _Toc9076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677F15AA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_Toc7368 </w:instrText>
      </w:r>
      <w:r>
        <w:fldChar w:fldCharType="separate"/>
      </w:r>
      <w:r>
        <w:t>4.14. Trang quản lý banner</w:t>
      </w:r>
      <w:r>
        <w:tab/>
      </w:r>
      <w:r>
        <w:fldChar w:fldCharType="begin"/>
      </w:r>
      <w:r>
        <w:instrText xml:space="preserve"> PAGEREF _Toc7368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193F34BA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_Toc9764 </w:instrText>
      </w:r>
      <w:r>
        <w:fldChar w:fldCharType="separate"/>
      </w:r>
      <w:r>
        <w:t>4.15. Trang cài đặt hệ thống</w:t>
      </w:r>
      <w:r>
        <w:tab/>
      </w:r>
      <w:r>
        <w:fldChar w:fldCharType="begin"/>
      </w:r>
      <w:r>
        <w:instrText xml:space="preserve"> PAGEREF _Toc9764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17115742">
      <w:pPr>
        <w:pStyle w:val="38"/>
        <w:tabs>
          <w:tab w:val="right" w:leader="dot" w:pos="9689"/>
        </w:tabs>
      </w:pPr>
      <w:r>
        <w:fldChar w:fldCharType="begin"/>
      </w:r>
      <w:r>
        <w:instrText xml:space="preserve"> HYPERLINK \l _Toc18615 </w:instrText>
      </w:r>
      <w:r>
        <w:fldChar w:fldCharType="separate"/>
      </w:r>
      <w:r>
        <w:rPr>
          <w:rFonts w:hint="default"/>
          <w:lang w:val="vi-VN"/>
        </w:rPr>
        <w:t>5</w:t>
      </w:r>
      <w:r>
        <w:t>. Các chức năng cần có theo từng nhóm</w:t>
      </w:r>
      <w:r>
        <w:tab/>
      </w:r>
      <w:r>
        <w:fldChar w:fldCharType="begin"/>
      </w:r>
      <w:r>
        <w:instrText xml:space="preserve"> PAGEREF _Toc18615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6066EBF3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_Toc2296 </w:instrText>
      </w:r>
      <w:r>
        <w:fldChar w:fldCharType="separate"/>
      </w:r>
      <w:r>
        <w:rPr>
          <w:rFonts w:hint="default"/>
          <w:lang w:val="vi-VN"/>
        </w:rPr>
        <w:t>5</w:t>
      </w:r>
      <w:r>
        <w:t>.1. Nhóm chức năng tài khoản</w:t>
      </w:r>
      <w:r>
        <w:tab/>
      </w:r>
      <w:r>
        <w:fldChar w:fldCharType="begin"/>
      </w:r>
      <w:r>
        <w:instrText xml:space="preserve"> PAGEREF _Toc2296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498E1DAD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_Toc25727 </w:instrText>
      </w:r>
      <w:r>
        <w:fldChar w:fldCharType="separate"/>
      </w:r>
      <w:r>
        <w:rPr>
          <w:rFonts w:hint="default"/>
          <w:lang w:val="vi-VN"/>
        </w:rPr>
        <w:t>5</w:t>
      </w:r>
      <w:r>
        <w:t>.2. Nhóm chức năng sản phẩm</w:t>
      </w:r>
      <w:r>
        <w:tab/>
      </w:r>
      <w:r>
        <w:fldChar w:fldCharType="begin"/>
      </w:r>
      <w:r>
        <w:instrText xml:space="preserve"> PAGEREF _Toc25727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2633A5A6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_Toc123 </w:instrText>
      </w:r>
      <w:r>
        <w:fldChar w:fldCharType="separate"/>
      </w:r>
      <w:r>
        <w:rPr>
          <w:rFonts w:hint="default"/>
          <w:lang w:val="vi-VN"/>
        </w:rPr>
        <w:t>5</w:t>
      </w:r>
      <w:r>
        <w:t>.3. Nhóm chức năng giỏ hàng</w:t>
      </w:r>
      <w:r>
        <w:tab/>
      </w:r>
      <w:r>
        <w:fldChar w:fldCharType="begin"/>
      </w:r>
      <w:r>
        <w:instrText xml:space="preserve"> PAGEREF _Toc123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58F323E9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_Toc22146 </w:instrText>
      </w:r>
      <w:r>
        <w:fldChar w:fldCharType="separate"/>
      </w:r>
      <w:r>
        <w:rPr>
          <w:rFonts w:hint="default"/>
          <w:lang w:val="vi-VN"/>
        </w:rPr>
        <w:t>5</w:t>
      </w:r>
      <w:r>
        <w:t>.4. Nhóm chức năng đơn hàng</w:t>
      </w:r>
      <w:r>
        <w:tab/>
      </w:r>
      <w:r>
        <w:fldChar w:fldCharType="begin"/>
      </w:r>
      <w:r>
        <w:instrText xml:space="preserve"> PAGEREF _Toc22146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4053C8EE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_Toc30059 </w:instrText>
      </w:r>
      <w:r>
        <w:fldChar w:fldCharType="separate"/>
      </w:r>
      <w:r>
        <w:rPr>
          <w:rFonts w:hint="default"/>
          <w:lang w:val="vi-VN"/>
        </w:rPr>
        <w:t>5</w:t>
      </w:r>
      <w:r>
        <w:t>.5. Nhóm chức năng thanh toán</w:t>
      </w:r>
      <w:r>
        <w:tab/>
      </w:r>
      <w:r>
        <w:fldChar w:fldCharType="begin"/>
      </w:r>
      <w:r>
        <w:instrText xml:space="preserve"> PAGEREF _Toc30059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10BDD1AB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_Toc6370 </w:instrText>
      </w:r>
      <w:r>
        <w:fldChar w:fldCharType="separate"/>
      </w:r>
      <w:r>
        <w:rPr>
          <w:rFonts w:hint="default"/>
          <w:lang w:val="vi-VN"/>
        </w:rPr>
        <w:t>5</w:t>
      </w:r>
      <w:r>
        <w:t>.6. Nhóm chức năng đánh giá</w:t>
      </w:r>
      <w:r>
        <w:tab/>
      </w:r>
      <w:r>
        <w:fldChar w:fldCharType="begin"/>
      </w:r>
      <w:r>
        <w:instrText xml:space="preserve"> PAGEREF _Toc6370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6653C459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_Toc17493 </w:instrText>
      </w:r>
      <w:r>
        <w:fldChar w:fldCharType="separate"/>
      </w:r>
      <w:r>
        <w:rPr>
          <w:rFonts w:hint="default"/>
          <w:lang w:val="vi-VN"/>
        </w:rPr>
        <w:t>5</w:t>
      </w:r>
      <w:r>
        <w:t>.7. Nhóm chức năng báo cáo</w:t>
      </w:r>
      <w:r>
        <w:tab/>
      </w:r>
      <w:r>
        <w:fldChar w:fldCharType="begin"/>
      </w:r>
      <w:r>
        <w:instrText xml:space="preserve"> PAGEREF _Toc17493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5532FF2E">
      <w:pPr>
        <w:pStyle w:val="38"/>
        <w:tabs>
          <w:tab w:val="right" w:leader="dot" w:pos="9689"/>
        </w:tabs>
      </w:pPr>
      <w:r>
        <w:fldChar w:fldCharType="begin"/>
      </w:r>
      <w:r>
        <w:instrText xml:space="preserve"> HYPERLINK \l _Toc32038 </w:instrText>
      </w:r>
      <w:r>
        <w:fldChar w:fldCharType="separate"/>
      </w:r>
      <w:r>
        <w:t>6. Trạng thái đơn hàng nên dùng</w:t>
      </w:r>
      <w:r>
        <w:tab/>
      </w:r>
      <w:r>
        <w:fldChar w:fldCharType="begin"/>
      </w:r>
      <w:r>
        <w:instrText xml:space="preserve"> PAGEREF _Toc32038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7B80EF3A">
      <w:pPr>
        <w:pStyle w:val="38"/>
        <w:tabs>
          <w:tab w:val="right" w:leader="dot" w:pos="9689"/>
        </w:tabs>
      </w:pPr>
      <w:r>
        <w:fldChar w:fldCharType="begin"/>
      </w:r>
      <w:r>
        <w:instrText xml:space="preserve"> HYPERLINK \l _Toc27430 </w:instrText>
      </w:r>
      <w:r>
        <w:fldChar w:fldCharType="separate"/>
      </w:r>
      <w:r>
        <w:t>7. Trạng thái thanh toán nên dùng</w:t>
      </w:r>
      <w:r>
        <w:tab/>
      </w:r>
      <w:r>
        <w:fldChar w:fldCharType="begin"/>
      </w:r>
      <w:r>
        <w:instrText xml:space="preserve"> PAGEREF _Toc27430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06B63AF1">
      <w:pPr>
        <w:pStyle w:val="38"/>
        <w:tabs>
          <w:tab w:val="right" w:leader="dot" w:pos="9689"/>
        </w:tabs>
      </w:pPr>
      <w:r>
        <w:fldChar w:fldCharType="begin"/>
      </w:r>
      <w:r>
        <w:instrText xml:space="preserve"> HYPERLINK \l _Toc14846 </w:instrText>
      </w:r>
      <w:r>
        <w:fldChar w:fldCharType="separate"/>
      </w:r>
      <w:r>
        <w:rPr>
          <w:rFonts w:hint="default"/>
          <w:lang w:val="vi-VN"/>
        </w:rPr>
        <w:t>8</w:t>
      </w:r>
      <w:r>
        <w:t>. Các chức năng nên ưu tiên khi code</w:t>
      </w:r>
      <w:r>
        <w:tab/>
      </w:r>
      <w:r>
        <w:fldChar w:fldCharType="begin"/>
      </w:r>
      <w:r>
        <w:instrText xml:space="preserve"> PAGEREF _Toc14846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339CB583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_Toc7262 </w:instrText>
      </w:r>
      <w:r>
        <w:fldChar w:fldCharType="separate"/>
      </w:r>
      <w:r>
        <w:t>Giai đoạn 1: Nền tảng</w:t>
      </w:r>
      <w:r>
        <w:tab/>
      </w:r>
      <w:r>
        <w:fldChar w:fldCharType="begin"/>
      </w:r>
      <w:r>
        <w:instrText xml:space="preserve"> PAGEREF _Toc7262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4B375C2B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_Toc31795 </w:instrText>
      </w:r>
      <w:r>
        <w:fldChar w:fldCharType="separate"/>
      </w:r>
      <w:r>
        <w:t>Giai đoạn 2: Sản phẩm</w:t>
      </w:r>
      <w:r>
        <w:tab/>
      </w:r>
      <w:r>
        <w:fldChar w:fldCharType="begin"/>
      </w:r>
      <w:r>
        <w:instrText xml:space="preserve"> PAGEREF _Toc31795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7391BF10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_Toc11463 </w:instrText>
      </w:r>
      <w:r>
        <w:fldChar w:fldCharType="separate"/>
      </w:r>
      <w:r>
        <w:t>Giai đoạn 3: Giỏ hàng và đặt hàng</w:t>
      </w:r>
      <w:r>
        <w:tab/>
      </w:r>
      <w:r>
        <w:fldChar w:fldCharType="begin"/>
      </w:r>
      <w:r>
        <w:instrText xml:space="preserve"> PAGEREF _Toc11463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051DA898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_Toc15364 </w:instrText>
      </w:r>
      <w:r>
        <w:fldChar w:fldCharType="separate"/>
      </w:r>
      <w:r>
        <w:t>Giai đoạn 4: Quản lý đơn hàng</w:t>
      </w:r>
      <w:r>
        <w:tab/>
      </w:r>
      <w:r>
        <w:fldChar w:fldCharType="begin"/>
      </w:r>
      <w:r>
        <w:instrText xml:space="preserve"> PAGEREF _Toc15364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1C72129C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_Toc14292 </w:instrText>
      </w:r>
      <w:r>
        <w:fldChar w:fldCharType="separate"/>
      </w:r>
      <w:r>
        <w:t>Giai đoạn 5: Chức năng nâng cao</w:t>
      </w:r>
      <w:r>
        <w:tab/>
      </w:r>
      <w:r>
        <w:fldChar w:fldCharType="begin"/>
      </w:r>
      <w:r>
        <w:instrText xml:space="preserve"> PAGEREF _Toc14292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12491291">
      <w:pPr>
        <w:pStyle w:val="38"/>
        <w:tabs>
          <w:tab w:val="right" w:leader="dot" w:pos="9689"/>
        </w:tabs>
      </w:pPr>
      <w:r>
        <w:fldChar w:fldCharType="begin"/>
      </w:r>
      <w:r>
        <w:instrText xml:space="preserve"> HYPERLINK \l _Toc25215 </w:instrText>
      </w:r>
      <w:r>
        <w:fldChar w:fldCharType="separate"/>
      </w:r>
      <w:r>
        <w:rPr>
          <w:rFonts w:hint="default"/>
          <w:lang w:val="vi-VN"/>
        </w:rPr>
        <w:t>9</w:t>
      </w:r>
      <w:r>
        <w:t>. Cấu trúc menu đề xuất</w:t>
      </w:r>
      <w:r>
        <w:tab/>
      </w:r>
      <w:r>
        <w:fldChar w:fldCharType="begin"/>
      </w:r>
      <w:r>
        <w:instrText xml:space="preserve"> PAGEREF _Toc25215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0EDB52C2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_Toc30747 </w:instrText>
      </w:r>
      <w:r>
        <w:fldChar w:fldCharType="separate"/>
      </w:r>
      <w:r>
        <w:t>Menu người dùng</w:t>
      </w:r>
      <w:r>
        <w:tab/>
      </w:r>
      <w:r>
        <w:fldChar w:fldCharType="begin"/>
      </w:r>
      <w:r>
        <w:instrText xml:space="preserve"> PAGEREF _Toc30747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621CDBCC">
      <w:pPr>
        <w:pStyle w:val="39"/>
        <w:tabs>
          <w:tab w:val="right" w:leader="dot" w:pos="9689"/>
        </w:tabs>
      </w:pPr>
      <w:r>
        <w:fldChar w:fldCharType="begin"/>
      </w:r>
      <w:r>
        <w:instrText xml:space="preserve"> HYPERLINK \l _Toc26268 </w:instrText>
      </w:r>
      <w:r>
        <w:fldChar w:fldCharType="separate"/>
      </w:r>
      <w:r>
        <w:t>Menu admin</w:t>
      </w:r>
      <w:r>
        <w:tab/>
      </w:r>
      <w:r>
        <w:fldChar w:fldCharType="begin"/>
      </w:r>
      <w:r>
        <w:instrText xml:space="preserve"> PAGEREF _Toc26268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798D2F4D">
      <w:pPr>
        <w:pStyle w:val="38"/>
        <w:tabs>
          <w:tab w:val="right" w:leader="dot" w:pos="9689"/>
        </w:tabs>
      </w:pPr>
      <w:r>
        <w:fldChar w:fldCharType="begin"/>
      </w:r>
      <w:r>
        <w:instrText xml:space="preserve"> HYPERLINK \l _Toc31883 </w:instrText>
      </w:r>
      <w:r>
        <w:fldChar w:fldCharType="separate"/>
      </w:r>
      <w:r>
        <w:rPr>
          <w:rFonts w:hint="default"/>
          <w:lang w:val="vi-VN"/>
        </w:rPr>
        <w:t>10</w:t>
      </w:r>
      <w:r>
        <w:t>. Các yêu cầu phi chức năng</w:t>
      </w:r>
      <w:r>
        <w:tab/>
      </w:r>
      <w:r>
        <w:fldChar w:fldCharType="begin"/>
      </w:r>
      <w:r>
        <w:instrText xml:space="preserve"> PAGEREF _Toc31883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0A7931C2">
      <w:r>
        <w:fldChar w:fldCharType="end"/>
      </w:r>
    </w:p>
    <w:p w14:paraId="49450964">
      <w:r>
        <w:br w:type="page"/>
      </w:r>
    </w:p>
    <w:p w14:paraId="09D93DC0">
      <w:pPr>
        <w:pStyle w:val="2"/>
        <w:bidi w:val="0"/>
        <w:jc w:val="center"/>
        <w:rPr>
          <w:rFonts w:hint="default"/>
          <w:lang w:val="vi-VN"/>
        </w:rPr>
      </w:pPr>
      <w:bookmarkStart w:id="0" w:name="_Toc2231"/>
      <w:r>
        <w:rPr>
          <w:rFonts w:hint="default"/>
          <w:lang w:val="vi-VN"/>
        </w:rPr>
        <w:t>DANH MUC BẢNG BIỂU</w:t>
      </w:r>
      <w:bookmarkEnd w:id="0"/>
    </w:p>
    <w:p w14:paraId="401CCFB6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TOC \f A \t "Caption" \h \c</w:instrText>
      </w:r>
      <w:r>
        <w:fldChar w:fldCharType="separate"/>
      </w:r>
      <w:r>
        <w:fldChar w:fldCharType="begin"/>
      </w:r>
      <w:r>
        <w:instrText xml:space="preserve"> HYPERLINK \l _Toc29561 </w:instrText>
      </w:r>
      <w:r>
        <w:fldChar w:fldCharType="separate"/>
      </w:r>
      <w:r>
        <w:t>Bảng 1</w:t>
      </w:r>
      <w:r>
        <w:rPr>
          <w:lang w:val="vi-VN"/>
        </w:rPr>
        <w:t>: Vai trò trong hệ thống</w:t>
      </w:r>
      <w:r>
        <w:tab/>
      </w:r>
      <w:r>
        <w:fldChar w:fldCharType="begin"/>
      </w:r>
      <w:r>
        <w:instrText xml:space="preserve"> PAGEREF _Toc29561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C8360A4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_Toc10809 </w:instrText>
      </w:r>
      <w:r>
        <w:fldChar w:fldCharType="separate"/>
      </w:r>
      <w:r>
        <w:t>Bảng 2</w:t>
      </w:r>
      <w:r>
        <w:rPr>
          <w:lang w:val="vi-VN"/>
        </w:rPr>
        <w:t>: Nội dung trang chủ</w:t>
      </w:r>
      <w:r>
        <w:tab/>
      </w:r>
      <w:r>
        <w:fldChar w:fldCharType="begin"/>
      </w:r>
      <w:r>
        <w:instrText xml:space="preserve"> PAGEREF _Toc10809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AC868B9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_Toc31471 </w:instrText>
      </w:r>
      <w:r>
        <w:fldChar w:fldCharType="separate"/>
      </w:r>
      <w:r>
        <w:t>Bảng 3</w:t>
      </w:r>
      <w:r>
        <w:rPr>
          <w:lang w:val="vi-VN"/>
        </w:rPr>
        <w:t>: Chức năng trang chủ</w:t>
      </w:r>
      <w:r>
        <w:tab/>
      </w:r>
      <w:r>
        <w:fldChar w:fldCharType="begin"/>
      </w:r>
      <w:r>
        <w:instrText xml:space="preserve"> PAGEREF _Toc31471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5E80442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_Toc29214 </w:instrText>
      </w:r>
      <w:r>
        <w:fldChar w:fldCharType="separate"/>
      </w:r>
      <w:r>
        <w:t>Bảng 4</w:t>
      </w:r>
      <w:r>
        <w:rPr>
          <w:lang w:val="vi-VN"/>
        </w:rPr>
        <w:t>: Nội dung trang sản phẩ</w:t>
      </w:r>
      <w:r>
        <w:rPr>
          <w:rFonts w:hint="default"/>
          <w:lang w:val="vi-VN"/>
        </w:rPr>
        <w:t>m</w:t>
      </w:r>
      <w:r>
        <w:tab/>
      </w:r>
      <w:r>
        <w:fldChar w:fldCharType="begin"/>
      </w:r>
      <w:r>
        <w:instrText xml:space="preserve"> PAGEREF _Toc29214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D2717C8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_Toc14343 </w:instrText>
      </w:r>
      <w:r>
        <w:fldChar w:fldCharType="separate"/>
      </w:r>
      <w:r>
        <w:t>Bảng 5</w:t>
      </w:r>
      <w:r>
        <w:rPr>
          <w:lang w:val="vi-VN"/>
        </w:rPr>
        <w:t xml:space="preserve">: Chức năng trang </w:t>
      </w:r>
      <w:r>
        <w:rPr>
          <w:rFonts w:hint="default"/>
          <w:lang w:val="vi-VN"/>
        </w:rPr>
        <w:t>sản phẩm</w:t>
      </w:r>
      <w:r>
        <w:tab/>
      </w:r>
      <w:r>
        <w:fldChar w:fldCharType="begin"/>
      </w:r>
      <w:r>
        <w:instrText xml:space="preserve"> PAGEREF _Toc14343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ADFF3CC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_Toc28056 </w:instrText>
      </w:r>
      <w:r>
        <w:fldChar w:fldCharType="separate"/>
      </w:r>
      <w:r>
        <w:t>Bảng 6</w:t>
      </w:r>
      <w:r>
        <w:rPr>
          <w:lang w:val="vi-VN"/>
        </w:rPr>
        <w:t>: Nội dung trang chi tiết sản phẩm</w:t>
      </w:r>
      <w:r>
        <w:tab/>
      </w:r>
      <w:r>
        <w:fldChar w:fldCharType="begin"/>
      </w:r>
      <w:r>
        <w:instrText xml:space="preserve"> PAGEREF _Toc28056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957A4C2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_Toc23026 </w:instrText>
      </w:r>
      <w:r>
        <w:fldChar w:fldCharType="separate"/>
      </w:r>
      <w:r>
        <w:t>Bảng 7</w:t>
      </w:r>
      <w:r>
        <w:rPr>
          <w:lang w:val="vi-VN"/>
        </w:rPr>
        <w:t xml:space="preserve">: Chức năng trang </w:t>
      </w:r>
      <w:r>
        <w:rPr>
          <w:rFonts w:hint="default"/>
          <w:lang w:val="vi-VN"/>
        </w:rPr>
        <w:t>chi tiết sản phẩm</w:t>
      </w:r>
      <w:r>
        <w:tab/>
      </w:r>
      <w:r>
        <w:fldChar w:fldCharType="begin"/>
      </w:r>
      <w:r>
        <w:instrText xml:space="preserve"> PAGEREF _Toc23026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F62C67F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_Toc17649 </w:instrText>
      </w:r>
      <w:r>
        <w:fldChar w:fldCharType="separate"/>
      </w:r>
      <w:r>
        <w:t>Bảng 8</w:t>
      </w:r>
      <w:r>
        <w:rPr>
          <w:lang w:val="vi-VN"/>
        </w:rPr>
        <w:t>: Nội dung trang giỏ hàng</w:t>
      </w:r>
      <w:r>
        <w:tab/>
      </w:r>
      <w:r>
        <w:fldChar w:fldCharType="begin"/>
      </w:r>
      <w:r>
        <w:instrText xml:space="preserve"> PAGEREF _Toc17649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1EB8FAE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_Toc11839 </w:instrText>
      </w:r>
      <w:r>
        <w:fldChar w:fldCharType="separate"/>
      </w:r>
      <w:r>
        <w:t>Bảng 9</w:t>
      </w:r>
      <w:r>
        <w:rPr>
          <w:lang w:val="vi-VN"/>
        </w:rPr>
        <w:t>: Chức năng trang giỏ hàng</w:t>
      </w:r>
      <w:r>
        <w:tab/>
      </w:r>
      <w:r>
        <w:fldChar w:fldCharType="begin"/>
      </w:r>
      <w:r>
        <w:instrText xml:space="preserve"> PAGEREF _Toc11839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2DAFA3B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_Toc1056 </w:instrText>
      </w:r>
      <w:r>
        <w:fldChar w:fldCharType="separate"/>
      </w:r>
      <w:r>
        <w:t>Bảng 10</w:t>
      </w:r>
      <w:r>
        <w:rPr>
          <w:lang w:val="vi-VN"/>
        </w:rPr>
        <w:t>: Nội dung trang thành toán</w:t>
      </w:r>
      <w:r>
        <w:tab/>
      </w:r>
      <w:r>
        <w:fldChar w:fldCharType="begin"/>
      </w:r>
      <w:r>
        <w:instrText xml:space="preserve"> PAGEREF _Toc1056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C48A36C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_Toc23310 </w:instrText>
      </w:r>
      <w:r>
        <w:fldChar w:fldCharType="separate"/>
      </w:r>
      <w:r>
        <w:t>Bảng 11</w:t>
      </w:r>
      <w:r>
        <w:rPr>
          <w:lang w:val="vi-VN"/>
        </w:rPr>
        <w:t>: Chức năng trang thành toán</w:t>
      </w:r>
      <w:r>
        <w:tab/>
      </w:r>
      <w:r>
        <w:fldChar w:fldCharType="begin"/>
      </w:r>
      <w:r>
        <w:instrText xml:space="preserve"> PAGEREF _Toc23310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C8751E7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_Toc25283 </w:instrText>
      </w:r>
      <w:r>
        <w:fldChar w:fldCharType="separate"/>
      </w:r>
      <w:r>
        <w:t>Bảng 12</w:t>
      </w:r>
      <w:r>
        <w:rPr>
          <w:lang w:val="vi-VN"/>
        </w:rPr>
        <w:t>: Nội dung trang đặt hàng thành công</w:t>
      </w:r>
      <w:r>
        <w:tab/>
      </w:r>
      <w:r>
        <w:fldChar w:fldCharType="begin"/>
      </w:r>
      <w:r>
        <w:instrText xml:space="preserve"> PAGEREF _Toc25283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412C7C3D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_Toc9107 </w:instrText>
      </w:r>
      <w:r>
        <w:fldChar w:fldCharType="separate"/>
      </w:r>
      <w:r>
        <w:t>Bảng 13</w:t>
      </w:r>
      <w:r>
        <w:rPr>
          <w:lang w:val="vi-VN"/>
        </w:rPr>
        <w:t xml:space="preserve">: Chức năng trang </w:t>
      </w:r>
      <w:r>
        <w:rPr>
          <w:rFonts w:hint="default"/>
          <w:lang w:val="vi-VN"/>
        </w:rPr>
        <w:t>đặt hàng thành công</w:t>
      </w:r>
      <w:r>
        <w:tab/>
      </w:r>
      <w:r>
        <w:fldChar w:fldCharType="begin"/>
      </w:r>
      <w:r>
        <w:instrText xml:space="preserve"> PAGEREF _Toc9107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93F0E46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_Toc8458 </w:instrText>
      </w:r>
      <w:r>
        <w:fldChar w:fldCharType="separate"/>
      </w:r>
      <w:r>
        <w:t>Bảng 14</w:t>
      </w:r>
      <w:r>
        <w:rPr>
          <w:lang w:val="vi-VN"/>
        </w:rPr>
        <w:t>: Thông tin và chức năng trang đăng nhập</w:t>
      </w:r>
      <w:r>
        <w:tab/>
      </w:r>
      <w:r>
        <w:fldChar w:fldCharType="begin"/>
      </w:r>
      <w:r>
        <w:instrText xml:space="preserve"> PAGEREF _Toc8458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EB45F6C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_Toc20964 </w:instrText>
      </w:r>
      <w:r>
        <w:fldChar w:fldCharType="separate"/>
      </w:r>
      <w:r>
        <w:t>Bảng 15</w:t>
      </w:r>
      <w:r>
        <w:rPr>
          <w:lang w:val="vi-VN"/>
        </w:rPr>
        <w:t xml:space="preserve">: Thông tin và chức năng trang đăng </w:t>
      </w:r>
      <w:r>
        <w:rPr>
          <w:rFonts w:hint="default"/>
          <w:lang w:val="vi-VN"/>
        </w:rPr>
        <w:t>ký</w:t>
      </w:r>
      <w:r>
        <w:tab/>
      </w:r>
      <w:r>
        <w:fldChar w:fldCharType="begin"/>
      </w:r>
      <w:r>
        <w:instrText xml:space="preserve"> PAGEREF _Toc20964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42A14E64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_Toc18632 </w:instrText>
      </w:r>
      <w:r>
        <w:fldChar w:fldCharType="separate"/>
      </w:r>
      <w:r>
        <w:t>Bảng 16</w:t>
      </w:r>
      <w:r>
        <w:rPr>
          <w:lang w:val="vi-VN"/>
        </w:rPr>
        <w:t>: Hoạt động trang quên mật khẩu</w:t>
      </w:r>
      <w:r>
        <w:tab/>
      </w:r>
      <w:r>
        <w:fldChar w:fldCharType="begin"/>
      </w:r>
      <w:r>
        <w:instrText xml:space="preserve"> PAGEREF _Toc18632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9693EA5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_Toc30774 </w:instrText>
      </w:r>
      <w:r>
        <w:fldChar w:fldCharType="separate"/>
      </w:r>
      <w:r>
        <w:t>Bảng 17</w:t>
      </w:r>
      <w:r>
        <w:rPr>
          <w:lang w:val="vi-VN"/>
        </w:rPr>
        <w:t xml:space="preserve">: Thông tin và chức năng trang </w:t>
      </w:r>
      <w:r>
        <w:rPr>
          <w:rFonts w:hint="default"/>
          <w:lang w:val="vi-VN"/>
        </w:rPr>
        <w:t>tài khoản cá nhân</w:t>
      </w:r>
      <w:r>
        <w:tab/>
      </w:r>
      <w:r>
        <w:fldChar w:fldCharType="begin"/>
      </w:r>
      <w:r>
        <w:instrText xml:space="preserve"> PAGEREF _Toc30774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54C1322B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_Toc23624 </w:instrText>
      </w:r>
      <w:r>
        <w:fldChar w:fldCharType="separate"/>
      </w:r>
      <w:r>
        <w:t>Bảng 18</w:t>
      </w:r>
      <w:r>
        <w:rPr>
          <w:lang w:val="vi-VN"/>
        </w:rPr>
        <w:t xml:space="preserve">: Thông tin và chức năng trang </w:t>
      </w:r>
      <w:r>
        <w:rPr>
          <w:rFonts w:hint="default"/>
          <w:lang w:val="vi-VN"/>
        </w:rPr>
        <w:t>địa chỉ giao hàng</w:t>
      </w:r>
      <w:r>
        <w:tab/>
      </w:r>
      <w:r>
        <w:fldChar w:fldCharType="begin"/>
      </w:r>
      <w:r>
        <w:instrText xml:space="preserve"> PAGEREF _Toc23624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4071EC7B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_Toc3309 </w:instrText>
      </w:r>
      <w:r>
        <w:fldChar w:fldCharType="separate"/>
      </w:r>
      <w:r>
        <w:t>Bảng 19</w:t>
      </w:r>
      <w:r>
        <w:rPr>
          <w:lang w:val="vi-VN"/>
        </w:rPr>
        <w:t>: Nội dung trang lịch sử đơn hàng</w:t>
      </w:r>
      <w:r>
        <w:tab/>
      </w:r>
      <w:r>
        <w:fldChar w:fldCharType="begin"/>
      </w:r>
      <w:r>
        <w:instrText xml:space="preserve"> PAGEREF _Toc3309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5B7F17E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_Toc2204 </w:instrText>
      </w:r>
      <w:r>
        <w:fldChar w:fldCharType="separate"/>
      </w:r>
      <w:r>
        <w:t>Bảng 20</w:t>
      </w:r>
      <w:r>
        <w:rPr>
          <w:lang w:val="vi-VN"/>
        </w:rPr>
        <w:t>: Chức năng trang lịch sử đơn hàng</w:t>
      </w:r>
      <w:r>
        <w:tab/>
      </w:r>
      <w:r>
        <w:fldChar w:fldCharType="begin"/>
      </w:r>
      <w:r>
        <w:instrText xml:space="preserve"> PAGEREF _Toc2204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4B9B219A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_Toc16422 </w:instrText>
      </w:r>
      <w:r>
        <w:fldChar w:fldCharType="separate"/>
      </w:r>
      <w:r>
        <w:t>Bảng 21</w:t>
      </w:r>
      <w:r>
        <w:rPr>
          <w:lang w:val="vi-VN"/>
        </w:rPr>
        <w:t xml:space="preserve">: Nội dung trang </w:t>
      </w:r>
      <w:r>
        <w:rPr>
          <w:rFonts w:hint="default"/>
          <w:lang w:val="vi-VN"/>
        </w:rPr>
        <w:t>chi tiết đơn hàng</w:t>
      </w:r>
      <w:r>
        <w:tab/>
      </w:r>
      <w:r>
        <w:fldChar w:fldCharType="begin"/>
      </w:r>
      <w:r>
        <w:instrText xml:space="preserve"> PAGEREF _Toc16422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11FA3A4C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_Toc24438 </w:instrText>
      </w:r>
      <w:r>
        <w:fldChar w:fldCharType="separate"/>
      </w:r>
      <w:r>
        <w:t>Bảng 22</w:t>
      </w:r>
      <w:r>
        <w:rPr>
          <w:lang w:val="vi-VN"/>
        </w:rPr>
        <w:t xml:space="preserve">: Nội dung trang </w:t>
      </w:r>
      <w:r>
        <w:rPr>
          <w:rFonts w:hint="default"/>
          <w:lang w:val="vi-VN"/>
        </w:rPr>
        <w:t>đánh giá sản phẩm</w:t>
      </w:r>
      <w:r>
        <w:tab/>
      </w:r>
      <w:r>
        <w:fldChar w:fldCharType="begin"/>
      </w:r>
      <w:r>
        <w:instrText xml:space="preserve"> PAGEREF _Toc24438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7307978B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_Toc7849 </w:instrText>
      </w:r>
      <w:r>
        <w:fldChar w:fldCharType="separate"/>
      </w:r>
      <w:r>
        <w:t>Bảng 23</w:t>
      </w:r>
      <w:r>
        <w:rPr>
          <w:lang w:val="vi-VN"/>
        </w:rPr>
        <w:t>: Chức năng trang</w:t>
      </w:r>
      <w:r>
        <w:rPr>
          <w:rFonts w:hint="default"/>
          <w:lang w:val="vi-VN"/>
        </w:rPr>
        <w:t xml:space="preserve"> yên thích sản phẩm</w:t>
      </w:r>
      <w:r>
        <w:tab/>
      </w:r>
      <w:r>
        <w:fldChar w:fldCharType="begin"/>
      </w:r>
      <w:r>
        <w:instrText xml:space="preserve"> PAGEREF _Toc7849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743CC97D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_Toc31959 </w:instrText>
      </w:r>
      <w:r>
        <w:fldChar w:fldCharType="separate"/>
      </w:r>
      <w:r>
        <w:t>Bảng 24</w:t>
      </w:r>
      <w:r>
        <w:rPr>
          <w:lang w:val="vi-VN"/>
        </w:rPr>
        <w:t xml:space="preserve">: Nội dung trang </w:t>
      </w:r>
      <w:r>
        <w:rPr>
          <w:rFonts w:hint="default"/>
          <w:lang w:val="vi-VN"/>
        </w:rPr>
        <w:t>liên hệ</w:t>
      </w:r>
      <w:r>
        <w:tab/>
      </w:r>
      <w:r>
        <w:fldChar w:fldCharType="begin"/>
      </w:r>
      <w:r>
        <w:instrText xml:space="preserve"> PAGEREF _Toc31959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0ECC0AA4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_Toc30058 </w:instrText>
      </w:r>
      <w:r>
        <w:fldChar w:fldCharType="separate"/>
      </w:r>
      <w:r>
        <w:t>Bảng 25</w:t>
      </w:r>
      <w:r>
        <w:rPr>
          <w:lang w:val="vi-VN"/>
        </w:rPr>
        <w:t>: Nội dung</w:t>
      </w:r>
      <w:r>
        <w:rPr>
          <w:rFonts w:hint="default"/>
          <w:lang w:val="vi-VN"/>
        </w:rPr>
        <w:t xml:space="preserve"> trang</w:t>
      </w:r>
      <w:r>
        <w:rPr>
          <w:lang w:val="vi-VN"/>
        </w:rPr>
        <w:t xml:space="preserve"> Dashboard</w:t>
      </w:r>
      <w:r>
        <w:tab/>
      </w:r>
      <w:r>
        <w:fldChar w:fldCharType="begin"/>
      </w:r>
      <w:r>
        <w:instrText xml:space="preserve"> PAGEREF _Toc30058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75C93C09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_Toc24334 </w:instrText>
      </w:r>
      <w:r>
        <w:fldChar w:fldCharType="separate"/>
      </w:r>
      <w:r>
        <w:t>Bảng 26</w:t>
      </w:r>
      <w:r>
        <w:rPr>
          <w:lang w:val="vi-VN"/>
        </w:rPr>
        <w:t>: Chức năng</w:t>
      </w:r>
      <w:r>
        <w:rPr>
          <w:rFonts w:hint="default"/>
          <w:lang w:val="vi-VN"/>
        </w:rPr>
        <w:t xml:space="preserve"> trang dashboard</w:t>
      </w:r>
      <w:r>
        <w:tab/>
      </w:r>
      <w:r>
        <w:fldChar w:fldCharType="begin"/>
      </w:r>
      <w:r>
        <w:instrText xml:space="preserve"> PAGEREF _Toc24334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7035A5ED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_Toc16890 </w:instrText>
      </w:r>
      <w:r>
        <w:fldChar w:fldCharType="separate"/>
      </w:r>
      <w:r>
        <w:t>Bảng 27</w:t>
      </w:r>
      <w:r>
        <w:rPr>
          <w:lang w:val="vi-VN"/>
        </w:rPr>
        <w:t xml:space="preserve">: Nội dung </w:t>
      </w:r>
      <w:r>
        <w:rPr>
          <w:rFonts w:hint="default"/>
          <w:lang w:val="vi-VN"/>
        </w:rPr>
        <w:t>và chức năng trang quản lý sản phẩm</w:t>
      </w:r>
      <w:r>
        <w:tab/>
      </w:r>
      <w:r>
        <w:fldChar w:fldCharType="begin"/>
      </w:r>
      <w:r>
        <w:instrText xml:space="preserve"> PAGEREF _Toc16890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3D4CA130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_Toc11233 </w:instrText>
      </w:r>
      <w:r>
        <w:fldChar w:fldCharType="separate"/>
      </w:r>
      <w:r>
        <w:t>Bảng 28</w:t>
      </w:r>
      <w:r>
        <w:rPr>
          <w:lang w:val="vi-VN"/>
        </w:rPr>
        <w:t>: Chức năng</w:t>
      </w:r>
      <w:r>
        <w:rPr>
          <w:rFonts w:hint="default"/>
          <w:lang w:val="vi-VN"/>
        </w:rPr>
        <w:t xml:space="preserve"> trang thêm/sửa sản phẩm</w:t>
      </w:r>
      <w:r>
        <w:tab/>
      </w:r>
      <w:r>
        <w:fldChar w:fldCharType="begin"/>
      </w:r>
      <w:r>
        <w:instrText xml:space="preserve"> PAGEREF _Toc11233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3705B0E0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_Toc8088 </w:instrText>
      </w:r>
      <w:r>
        <w:fldChar w:fldCharType="separate"/>
      </w:r>
      <w:r>
        <w:t>Bảng 29</w:t>
      </w:r>
      <w:r>
        <w:rPr>
          <w:lang w:val="vi-VN"/>
        </w:rPr>
        <w:t xml:space="preserve">: </w:t>
      </w:r>
      <w:r>
        <w:rPr>
          <w:rFonts w:hint="default"/>
          <w:lang w:val="vi-VN"/>
        </w:rPr>
        <w:t>Nội dung trang quản lý danh mục</w:t>
      </w:r>
      <w:r>
        <w:tab/>
      </w:r>
      <w:r>
        <w:fldChar w:fldCharType="begin"/>
      </w:r>
      <w:r>
        <w:instrText xml:space="preserve"> PAGEREF _Toc8088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34658131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_Toc13275 </w:instrText>
      </w:r>
      <w:r>
        <w:fldChar w:fldCharType="separate"/>
      </w:r>
      <w:r>
        <w:t>Bảng 30</w:t>
      </w:r>
      <w:r>
        <w:rPr>
          <w:lang w:val="vi-VN"/>
        </w:rPr>
        <w:t xml:space="preserve">: </w:t>
      </w:r>
      <w:r>
        <w:rPr>
          <w:rFonts w:hint="default"/>
          <w:lang w:val="vi-VN"/>
        </w:rPr>
        <w:t>Nội dung trang quản lý đơn hàng</w:t>
      </w:r>
      <w:r>
        <w:tab/>
      </w:r>
      <w:r>
        <w:fldChar w:fldCharType="begin"/>
      </w:r>
      <w:r>
        <w:instrText xml:space="preserve"> PAGEREF _Toc13275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25986217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_Toc24010 </w:instrText>
      </w:r>
      <w:r>
        <w:fldChar w:fldCharType="separate"/>
      </w:r>
      <w:r>
        <w:t>Bảng 31</w:t>
      </w:r>
      <w:r>
        <w:rPr>
          <w:lang w:val="vi-VN"/>
        </w:rPr>
        <w:t>: Chức năng</w:t>
      </w:r>
      <w:r>
        <w:rPr>
          <w:rFonts w:hint="default"/>
          <w:lang w:val="vi-VN"/>
        </w:rPr>
        <w:t xml:space="preserve"> trang chi tiết đơn hàng cho admin</w:t>
      </w:r>
      <w:r>
        <w:tab/>
      </w:r>
      <w:r>
        <w:fldChar w:fldCharType="begin"/>
      </w:r>
      <w:r>
        <w:instrText xml:space="preserve"> PAGEREF _Toc24010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74D6619F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_Toc19720 </w:instrText>
      </w:r>
      <w:r>
        <w:fldChar w:fldCharType="separate"/>
      </w:r>
      <w:r>
        <w:t>Bảng 32</w:t>
      </w:r>
      <w:r>
        <w:rPr>
          <w:lang w:val="vi-VN"/>
        </w:rPr>
        <w:t>: Chức năng</w:t>
      </w:r>
      <w:r>
        <w:rPr>
          <w:rFonts w:hint="default"/>
          <w:lang w:val="vi-VN"/>
        </w:rPr>
        <w:t xml:space="preserve"> trang quản lý người dùng</w:t>
      </w:r>
      <w:r>
        <w:tab/>
      </w:r>
      <w:r>
        <w:fldChar w:fldCharType="begin"/>
      </w:r>
      <w:r>
        <w:instrText xml:space="preserve"> PAGEREF _Toc19720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304E2BB6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_Toc5275 </w:instrText>
      </w:r>
      <w:r>
        <w:fldChar w:fldCharType="separate"/>
      </w:r>
      <w:r>
        <w:t>Bảng 33</w:t>
      </w:r>
      <w:r>
        <w:rPr>
          <w:lang w:val="vi-VN"/>
        </w:rPr>
        <w:t>: Bảng vai trò</w:t>
      </w:r>
      <w:r>
        <w:tab/>
      </w:r>
      <w:r>
        <w:fldChar w:fldCharType="begin"/>
      </w:r>
      <w:r>
        <w:instrText xml:space="preserve"> PAGEREF _Toc5275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4DB16D9B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_Toc10416 </w:instrText>
      </w:r>
      <w:r>
        <w:fldChar w:fldCharType="separate"/>
      </w:r>
      <w:r>
        <w:t>Bảng 34</w:t>
      </w:r>
      <w:r>
        <w:rPr>
          <w:lang w:val="vi-VN"/>
        </w:rPr>
        <w:t>: Chức năng trang vai trò và phân quyền</w:t>
      </w:r>
      <w:r>
        <w:tab/>
      </w:r>
      <w:r>
        <w:fldChar w:fldCharType="begin"/>
      </w:r>
      <w:r>
        <w:instrText xml:space="preserve"> PAGEREF _Toc10416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55CF9DB0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_Toc27636 </w:instrText>
      </w:r>
      <w:r>
        <w:fldChar w:fldCharType="separate"/>
      </w:r>
      <w:r>
        <w:t>Bảng 35</w:t>
      </w:r>
      <w:r>
        <w:rPr>
          <w:lang w:val="vi-VN"/>
        </w:rPr>
        <w:t>: Chức năng</w:t>
      </w:r>
      <w:r>
        <w:rPr>
          <w:rFonts w:hint="default"/>
          <w:lang w:val="vi-VN"/>
        </w:rPr>
        <w:t xml:space="preserve"> trang quản lý đánh giá</w:t>
      </w:r>
      <w:r>
        <w:tab/>
      </w:r>
      <w:r>
        <w:fldChar w:fldCharType="begin"/>
      </w:r>
      <w:r>
        <w:instrText xml:space="preserve"> PAGEREF _Toc27636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4E96C7AD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_Toc9167 </w:instrText>
      </w:r>
      <w:r>
        <w:fldChar w:fldCharType="separate"/>
      </w:r>
      <w:r>
        <w:t>Bảng 36</w:t>
      </w:r>
      <w:r>
        <w:rPr>
          <w:lang w:val="vi-VN"/>
        </w:rPr>
        <w:t>: Chức năng</w:t>
      </w:r>
      <w:r>
        <w:rPr>
          <w:rFonts w:hint="default"/>
          <w:lang w:val="vi-VN"/>
        </w:rPr>
        <w:t xml:space="preserve"> trang quản lý mã giảm giá</w:t>
      </w:r>
      <w:r>
        <w:tab/>
      </w:r>
      <w:r>
        <w:fldChar w:fldCharType="begin"/>
      </w:r>
      <w:r>
        <w:instrText xml:space="preserve"> PAGEREF _Toc9167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5841ABDF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_Toc14003 </w:instrText>
      </w:r>
      <w:r>
        <w:fldChar w:fldCharType="separate"/>
      </w:r>
      <w:r>
        <w:t>Bảng 37</w:t>
      </w:r>
      <w:r>
        <w:rPr>
          <w:lang w:val="vi-VN"/>
        </w:rPr>
        <w:t>: Chức năng</w:t>
      </w:r>
      <w:r>
        <w:rPr>
          <w:rFonts w:hint="default"/>
          <w:lang w:val="vi-VN"/>
        </w:rPr>
        <w:t xml:space="preserve"> trang quản lý thanh toán</w:t>
      </w:r>
      <w:r>
        <w:tab/>
      </w:r>
      <w:r>
        <w:fldChar w:fldCharType="begin"/>
      </w:r>
      <w:r>
        <w:instrText xml:space="preserve"> PAGEREF _Toc14003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7749146E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_Toc20569 </w:instrText>
      </w:r>
      <w:r>
        <w:fldChar w:fldCharType="separate"/>
      </w:r>
      <w:r>
        <w:t>Bảng 38</w:t>
      </w:r>
      <w:r>
        <w:rPr>
          <w:lang w:val="vi-VN"/>
        </w:rPr>
        <w:t>: Chức năng</w:t>
      </w:r>
      <w:r>
        <w:rPr>
          <w:rFonts w:hint="default"/>
          <w:lang w:val="vi-VN"/>
        </w:rPr>
        <w:t xml:space="preserve"> trang quản lý tồn kho</w:t>
      </w:r>
      <w:r>
        <w:tab/>
      </w:r>
      <w:r>
        <w:fldChar w:fldCharType="begin"/>
      </w:r>
      <w:r>
        <w:instrText xml:space="preserve"> PAGEREF _Toc20569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719A6083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_Toc18274 </w:instrText>
      </w:r>
      <w:r>
        <w:fldChar w:fldCharType="separate"/>
      </w:r>
      <w:r>
        <w:t>Bảng 39</w:t>
      </w:r>
      <w:r>
        <w:rPr>
          <w:lang w:val="vi-VN"/>
        </w:rPr>
        <w:t>:</w:t>
      </w:r>
      <w:r>
        <w:rPr>
          <w:rFonts w:hint="default"/>
          <w:lang w:val="vi-VN"/>
        </w:rPr>
        <w:t xml:space="preserve">Nội dung trang </w:t>
      </w:r>
      <w:r>
        <w:rPr>
          <w:lang w:val="vi-VN"/>
        </w:rPr>
        <w:t>thống kê</w:t>
      </w:r>
      <w:r>
        <w:tab/>
      </w:r>
      <w:r>
        <w:fldChar w:fldCharType="begin"/>
      </w:r>
      <w:r>
        <w:instrText xml:space="preserve"> PAGEREF _Toc18274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4C1126F0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_Toc9609 </w:instrText>
      </w:r>
      <w:r>
        <w:fldChar w:fldCharType="separate"/>
      </w:r>
      <w:r>
        <w:t>Bảng 40</w:t>
      </w:r>
      <w:r>
        <w:rPr>
          <w:lang w:val="vi-VN"/>
        </w:rPr>
        <w:t>: Chức năng trang thống kê</w:t>
      </w:r>
      <w:r>
        <w:tab/>
      </w:r>
      <w:r>
        <w:fldChar w:fldCharType="begin"/>
      </w:r>
      <w:r>
        <w:instrText xml:space="preserve"> PAGEREF _Toc9609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7A2041C8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_Toc21437 </w:instrText>
      </w:r>
      <w:r>
        <w:fldChar w:fldCharType="separate"/>
      </w:r>
      <w:r>
        <w:t>Bảng 41</w:t>
      </w:r>
      <w:r>
        <w:rPr>
          <w:lang w:val="vi-VN"/>
        </w:rPr>
        <w:t>:</w:t>
      </w:r>
      <w:r>
        <w:rPr>
          <w:rFonts w:hint="default"/>
          <w:lang w:val="vi-VN"/>
        </w:rPr>
        <w:t>Nội dung và  chức năng trang quản lý banner</w:t>
      </w:r>
      <w:r>
        <w:tab/>
      </w:r>
      <w:r>
        <w:fldChar w:fldCharType="begin"/>
      </w:r>
      <w:r>
        <w:instrText xml:space="preserve"> PAGEREF _Toc21437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6E565891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_Toc30674 </w:instrText>
      </w:r>
      <w:r>
        <w:fldChar w:fldCharType="separate"/>
      </w:r>
      <w:r>
        <w:t>Bảng 42</w:t>
      </w:r>
      <w:r>
        <w:rPr>
          <w:lang w:val="vi-VN"/>
        </w:rPr>
        <w:t>:</w:t>
      </w:r>
      <w:r>
        <w:rPr>
          <w:rFonts w:hint="default"/>
          <w:lang w:val="vi-VN"/>
        </w:rPr>
        <w:t xml:space="preserve">Nội dung trang </w:t>
      </w:r>
      <w:r>
        <w:rPr>
          <w:lang w:val="vi-VN"/>
        </w:rPr>
        <w:t>thống kê</w:t>
      </w:r>
      <w:r>
        <w:tab/>
      </w:r>
      <w:r>
        <w:fldChar w:fldCharType="begin"/>
      </w:r>
      <w:r>
        <w:instrText xml:space="preserve"> PAGEREF _Toc30674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60431B41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_Toc9587 </w:instrText>
      </w:r>
      <w:r>
        <w:fldChar w:fldCharType="separate"/>
      </w:r>
      <w:r>
        <w:t>Bảng 43</w:t>
      </w:r>
      <w:r>
        <w:rPr>
          <w:lang w:val="vi-VN"/>
        </w:rPr>
        <w:t>: Bảng trạng thái đơn hàng</w:t>
      </w:r>
      <w:r>
        <w:tab/>
      </w:r>
      <w:r>
        <w:fldChar w:fldCharType="begin"/>
      </w:r>
      <w:r>
        <w:instrText xml:space="preserve"> PAGEREF _Toc9587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012777D7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_Toc7463 </w:instrText>
      </w:r>
      <w:r>
        <w:fldChar w:fldCharType="separate"/>
      </w:r>
      <w:r>
        <w:t>Bảng 44</w:t>
      </w:r>
      <w:r>
        <w:rPr>
          <w:lang w:val="vi-VN"/>
        </w:rPr>
        <w:t>: Trạng thái thanh toán nên dùng</w:t>
      </w:r>
      <w:r>
        <w:tab/>
      </w:r>
      <w:r>
        <w:fldChar w:fldCharType="begin"/>
      </w:r>
      <w:r>
        <w:instrText xml:space="preserve"> PAGEREF _Toc7463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1596A4C3">
      <w:pPr>
        <w:pStyle w:val="36"/>
        <w:tabs>
          <w:tab w:val="right" w:leader="dot" w:pos="9689"/>
        </w:tabs>
      </w:pPr>
      <w:r>
        <w:fldChar w:fldCharType="begin"/>
      </w:r>
      <w:r>
        <w:instrText xml:space="preserve"> HYPERLINK \l _Toc2485 </w:instrText>
      </w:r>
      <w:r>
        <w:fldChar w:fldCharType="separate"/>
      </w:r>
      <w:r>
        <w:t>Bảng 45</w:t>
      </w:r>
      <w:r>
        <w:rPr>
          <w:lang w:val="vi-VN"/>
        </w:rPr>
        <w:t>: Các yêu cầu phi chức năng</w:t>
      </w:r>
      <w:r>
        <w:tab/>
      </w:r>
      <w:r>
        <w:fldChar w:fldCharType="begin"/>
      </w:r>
      <w:r>
        <w:instrText xml:space="preserve"> PAGEREF _Toc2485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7F9D94E7">
      <w:r>
        <w:fldChar w:fldCharType="end"/>
      </w:r>
    </w:p>
    <w:p w14:paraId="7C15F163">
      <w:r>
        <w:br w:type="page"/>
      </w:r>
    </w:p>
    <w:p w14:paraId="37BCA1C6">
      <w:pPr>
        <w:pStyle w:val="2"/>
        <w:numPr>
          <w:ilvl w:val="0"/>
          <w:numId w:val="7"/>
        </w:numPr>
        <w:bidi w:val="0"/>
      </w:pPr>
      <w:bookmarkStart w:id="1" w:name="_Toc16031"/>
      <w:r>
        <w:t>Website thương mại điện tử hoàn thiện là gì?</w:t>
      </w:r>
      <w:bookmarkEnd w:id="1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2"/>
        <w:gridCol w:w="4953"/>
      </w:tblGrid>
      <w:tr w14:paraId="14E7E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21B0907A">
            <w:pPr>
              <w:numPr>
                <w:ilvl w:val="0"/>
                <w:numId w:val="0"/>
              </w:numPr>
              <w:spacing w:before="50" w:beforeLines="50" w:after="50" w:afterLines="50" w:line="360" w:lineRule="auto"/>
              <w:jc w:val="both"/>
              <w:rPr>
                <w:vertAlign w:val="baseline"/>
              </w:rPr>
            </w:pPr>
            <w:r>
              <w:rPr>
                <w:rFonts w:hint="default"/>
                <w:lang w:val="vi-VN"/>
              </w:rPr>
              <w:t>H</w:t>
            </w:r>
            <w:r>
              <w:t>ệ thống cho phép người dùng</w:t>
            </w:r>
          </w:p>
        </w:tc>
        <w:tc>
          <w:tcPr>
            <w:tcW w:w="4953" w:type="dxa"/>
            <w:vAlign w:val="center"/>
          </w:tcPr>
          <w:p w14:paraId="1C641E82">
            <w:pPr>
              <w:bidi w:val="0"/>
            </w:pPr>
            <w:r>
              <w:t>Trang chủ</w:t>
            </w:r>
          </w:p>
          <w:p w14:paraId="5E137BE5">
            <w:pPr>
              <w:bidi w:val="0"/>
            </w:pPr>
            <w:r>
              <w:t>Danh sách sản phẩm</w:t>
            </w:r>
          </w:p>
          <w:p w14:paraId="05F17A75">
            <w:pPr>
              <w:bidi w:val="0"/>
            </w:pPr>
            <w:r>
              <w:t>Chi tiết sản phẩm</w:t>
            </w:r>
          </w:p>
          <w:p w14:paraId="3AB167E7">
            <w:pPr>
              <w:bidi w:val="0"/>
            </w:pPr>
            <w:r>
              <w:t>Giỏ hàng</w:t>
            </w:r>
          </w:p>
          <w:p w14:paraId="7183C28D">
            <w:pPr>
              <w:bidi w:val="0"/>
            </w:pPr>
            <w:r>
              <w:t>Thanh toán</w:t>
            </w:r>
          </w:p>
          <w:p w14:paraId="38E79B6A">
            <w:pPr>
              <w:bidi w:val="0"/>
            </w:pPr>
            <w:r>
              <w:t>Đặt hàng thành công</w:t>
            </w:r>
          </w:p>
          <w:p w14:paraId="3C5D3016">
            <w:pPr>
              <w:bidi w:val="0"/>
            </w:pPr>
            <w:r>
              <w:t>Đăng nhập</w:t>
            </w:r>
          </w:p>
          <w:p w14:paraId="75B37D49">
            <w:pPr>
              <w:bidi w:val="0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Đăng nhập google</w:t>
            </w:r>
          </w:p>
          <w:p w14:paraId="3BAE2493">
            <w:pPr>
              <w:bidi w:val="0"/>
            </w:pPr>
            <w:r>
              <w:t>Đăng ký</w:t>
            </w:r>
          </w:p>
          <w:p w14:paraId="1499803A">
            <w:pPr>
              <w:bidi w:val="0"/>
            </w:pPr>
            <w:r>
              <w:t>Quên mật khẩu</w:t>
            </w:r>
          </w:p>
          <w:p w14:paraId="3E8C6A82">
            <w:pPr>
              <w:bidi w:val="0"/>
            </w:pPr>
            <w:r>
              <w:t>Tài khoản cá nhân</w:t>
            </w:r>
          </w:p>
          <w:p w14:paraId="572234DF">
            <w:pPr>
              <w:bidi w:val="0"/>
            </w:pPr>
            <w:r>
              <w:t>Địa chỉ giao hàng</w:t>
            </w:r>
          </w:p>
          <w:p w14:paraId="09C5BB48">
            <w:pPr>
              <w:bidi w:val="0"/>
            </w:pPr>
            <w:r>
              <w:t>Lịch sử đơn hàng</w:t>
            </w:r>
          </w:p>
          <w:p w14:paraId="7E7AE696">
            <w:pPr>
              <w:bidi w:val="0"/>
            </w:pPr>
            <w:r>
              <w:t>Chi tiết đơn hàng</w:t>
            </w:r>
          </w:p>
          <w:p w14:paraId="408BAEA5">
            <w:pPr>
              <w:bidi w:val="0"/>
            </w:pPr>
            <w:r>
              <w:t>Đánh giá sản phẩm</w:t>
            </w:r>
          </w:p>
          <w:p w14:paraId="3130130C">
            <w:pPr>
              <w:bidi w:val="0"/>
              <w:rPr>
                <w:vertAlign w:val="baseline"/>
              </w:rPr>
            </w:pPr>
            <w:r>
              <w:t>Liên hệ</w:t>
            </w:r>
          </w:p>
        </w:tc>
      </w:tr>
      <w:tr w14:paraId="1B3D2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5BA01F33">
            <w:pPr>
              <w:numPr>
                <w:ilvl w:val="0"/>
                <w:numId w:val="0"/>
              </w:numPr>
              <w:spacing w:before="50" w:beforeLines="50" w:after="50" w:afterLines="50" w:line="360" w:lineRule="auto"/>
              <w:jc w:val="both"/>
              <w:rPr>
                <w:vertAlign w:val="baseline"/>
              </w:rPr>
            </w:pPr>
            <w:r>
              <w:t>Đối với quản trị viên, hệ thống cần cho phép</w:t>
            </w:r>
          </w:p>
        </w:tc>
        <w:tc>
          <w:tcPr>
            <w:tcW w:w="4953" w:type="dxa"/>
            <w:vAlign w:val="center"/>
          </w:tcPr>
          <w:p w14:paraId="031FF885">
            <w:pPr>
              <w:bidi w:val="0"/>
            </w:pPr>
            <w:r>
              <w:t>Dashboard</w:t>
            </w:r>
          </w:p>
          <w:p w14:paraId="27DC3B48">
            <w:pPr>
              <w:bidi w:val="0"/>
            </w:pPr>
            <w:r>
              <w:t>Quản lý sản phẩm</w:t>
            </w:r>
          </w:p>
          <w:p w14:paraId="4ED78A58">
            <w:pPr>
              <w:bidi w:val="0"/>
            </w:pPr>
            <w:r>
              <w:t>Thêm/sửa sản phẩm</w:t>
            </w:r>
          </w:p>
          <w:p w14:paraId="4FB53CC9">
            <w:pPr>
              <w:bidi w:val="0"/>
            </w:pPr>
            <w:r>
              <w:t>Quản lý danh mục</w:t>
            </w:r>
          </w:p>
          <w:p w14:paraId="6E8538C8">
            <w:pPr>
              <w:bidi w:val="0"/>
            </w:pPr>
            <w:r>
              <w:t>Quản lý đơn hàng</w:t>
            </w:r>
          </w:p>
          <w:p w14:paraId="21C8A2D2">
            <w:pPr>
              <w:bidi w:val="0"/>
            </w:pPr>
            <w:r>
              <w:t>Chi tiết đơn hàng</w:t>
            </w:r>
          </w:p>
          <w:p w14:paraId="3089B5CF">
            <w:pPr>
              <w:bidi w:val="0"/>
            </w:pPr>
            <w:r>
              <w:t>Quản lý người dùng</w:t>
            </w:r>
          </w:p>
          <w:p w14:paraId="7A3B30E0">
            <w:pPr>
              <w:bidi w:val="0"/>
            </w:pPr>
            <w:r>
              <w:t>Quản lý đánh giá</w:t>
            </w:r>
          </w:p>
          <w:p w14:paraId="58FA0EAB">
            <w:pPr>
              <w:bidi w:val="0"/>
            </w:pPr>
            <w:r>
              <w:t>Quản lý mã giảm giá</w:t>
            </w:r>
          </w:p>
          <w:p w14:paraId="3406F0BB">
            <w:pPr>
              <w:bidi w:val="0"/>
            </w:pPr>
            <w:r>
              <w:t>Quản lý thanh toán</w:t>
            </w:r>
          </w:p>
          <w:p w14:paraId="3331B613">
            <w:pPr>
              <w:bidi w:val="0"/>
            </w:pPr>
            <w:r>
              <w:t>Báo cáo thống kê</w:t>
            </w:r>
          </w:p>
          <w:p w14:paraId="15E39AEC">
            <w:pPr>
              <w:bidi w:val="0"/>
              <w:rPr>
                <w:vertAlign w:val="baseline"/>
              </w:rPr>
            </w:pPr>
            <w:r>
              <w:t>Cài đặt hệ thống</w:t>
            </w:r>
          </w:p>
        </w:tc>
      </w:tr>
    </w:tbl>
    <w:p w14:paraId="01D3EA1C">
      <w:r>
        <w:br w:type="page"/>
      </w:r>
    </w:p>
    <w:p w14:paraId="311B58CB">
      <w:pPr>
        <w:pStyle w:val="2"/>
        <w:bidi w:val="0"/>
      </w:pPr>
      <w:bookmarkStart w:id="2" w:name="_Toc16719"/>
      <w:r>
        <w:t>2. Các nhóm vai trò trong hệ thống</w:t>
      </w:r>
      <w:bookmarkEnd w:id="2"/>
    </w:p>
    <w:p w14:paraId="0666AEF6">
      <w:pPr>
        <w:bidi w:val="0"/>
      </w:pPr>
      <w:r>
        <w:t>Một hệ thống thương mại điện tử nên có ít nhất 2 vai trò chính.</w:t>
      </w:r>
    </w:p>
    <w:p w14:paraId="14B80B95">
      <w:pPr>
        <w:pStyle w:val="16"/>
        <w:bidi w:val="0"/>
        <w:rPr>
          <w:rFonts w:hint="default"/>
          <w:lang w:val="vi-VN"/>
        </w:rPr>
      </w:pPr>
      <w:bookmarkStart w:id="3" w:name="_Toc29561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1</w:t>
      </w:r>
      <w:r>
        <w:fldChar w:fldCharType="end"/>
      </w:r>
      <w:r>
        <w:rPr>
          <w:lang w:val="vi-VN"/>
        </w:rPr>
        <w:t>: Vai trò trong hệ thống</w:t>
      </w:r>
      <w:bookmarkEnd w:id="3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8"/>
        <w:gridCol w:w="7587"/>
      </w:tblGrid>
      <w:tr w14:paraId="7196F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8" w:type="dxa"/>
            <w:vAlign w:val="center"/>
          </w:tcPr>
          <w:p w14:paraId="70580D7D">
            <w:pPr>
              <w:bidi w:val="0"/>
              <w:jc w:val="center"/>
              <w:rPr>
                <w:vertAlign w:val="baseline"/>
              </w:rPr>
            </w:pPr>
            <w:r>
              <w:rPr>
                <w:b/>
                <w:bCs/>
              </w:rPr>
              <w:t>Vai trò</w:t>
            </w:r>
          </w:p>
        </w:tc>
        <w:tc>
          <w:tcPr>
            <w:tcW w:w="7587" w:type="dxa"/>
            <w:vAlign w:val="center"/>
          </w:tcPr>
          <w:p w14:paraId="7C3532D4">
            <w:pPr>
              <w:bidi w:val="0"/>
              <w:jc w:val="center"/>
              <w:rPr>
                <w:vertAlign w:val="baseline"/>
              </w:rPr>
            </w:pPr>
            <w:r>
              <w:rPr>
                <w:b/>
                <w:bCs/>
              </w:rPr>
              <w:t>Mô tả</w:t>
            </w:r>
          </w:p>
        </w:tc>
      </w:tr>
      <w:tr w14:paraId="7A39F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8" w:type="dxa"/>
            <w:vAlign w:val="center"/>
          </w:tcPr>
          <w:p w14:paraId="019BDD08">
            <w:pPr>
              <w:bidi w:val="0"/>
              <w:rPr>
                <w:vertAlign w:val="baseline"/>
              </w:rPr>
            </w:pPr>
            <w:r>
              <w:t>Khách vãng lai</w:t>
            </w:r>
          </w:p>
        </w:tc>
        <w:tc>
          <w:tcPr>
            <w:tcW w:w="7587" w:type="dxa"/>
            <w:vAlign w:val="center"/>
          </w:tcPr>
          <w:p w14:paraId="60A15442">
            <w:pPr>
              <w:bidi w:val="0"/>
              <w:rPr>
                <w:vertAlign w:val="baseline"/>
              </w:rPr>
            </w:pPr>
            <w:r>
              <w:t>Người chưa đăng nhập, chỉ có thể xem sản phẩm, tìm kiếm, xem chi tiết</w:t>
            </w:r>
          </w:p>
        </w:tc>
      </w:tr>
      <w:tr w14:paraId="52964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8" w:type="dxa"/>
            <w:vAlign w:val="center"/>
          </w:tcPr>
          <w:p w14:paraId="5AF839CC">
            <w:pPr>
              <w:bidi w:val="0"/>
              <w:rPr>
                <w:vertAlign w:val="baseline"/>
              </w:rPr>
            </w:pPr>
            <w:r>
              <w:t>Khách hàng</w:t>
            </w:r>
          </w:p>
        </w:tc>
        <w:tc>
          <w:tcPr>
            <w:tcW w:w="7587" w:type="dxa"/>
            <w:vAlign w:val="center"/>
          </w:tcPr>
          <w:p w14:paraId="2B2D277E">
            <w:pPr>
              <w:bidi w:val="0"/>
              <w:rPr>
                <w:vertAlign w:val="baseline"/>
              </w:rPr>
            </w:pPr>
            <w:r>
              <w:t>Người đã đăng nhập, có thể mua hàng, quản lý giỏ hàng, đặt hàng, đánh giá</w:t>
            </w:r>
          </w:p>
        </w:tc>
      </w:tr>
      <w:tr w14:paraId="76553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8" w:type="dxa"/>
            <w:vAlign w:val="center"/>
          </w:tcPr>
          <w:p w14:paraId="1764BF1A">
            <w:pPr>
              <w:bidi w:val="0"/>
              <w:rPr>
                <w:vertAlign w:val="baseline"/>
              </w:rPr>
            </w:pPr>
            <w:r>
              <w:t>Quản trị viên</w:t>
            </w:r>
          </w:p>
        </w:tc>
        <w:tc>
          <w:tcPr>
            <w:tcW w:w="7587" w:type="dxa"/>
            <w:vAlign w:val="center"/>
          </w:tcPr>
          <w:p w14:paraId="65DFEEDA">
            <w:pPr>
              <w:bidi w:val="0"/>
              <w:rPr>
                <w:vertAlign w:val="baseline"/>
              </w:rPr>
            </w:pPr>
            <w:r>
              <w:t>Người quản lý toàn bộ hệ thống</w:t>
            </w:r>
          </w:p>
        </w:tc>
      </w:tr>
      <w:tr w14:paraId="02DFD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8" w:type="dxa"/>
            <w:vAlign w:val="center"/>
          </w:tcPr>
          <w:p w14:paraId="530A8F59">
            <w:pPr>
              <w:bidi w:val="0"/>
              <w:rPr>
                <w:vertAlign w:val="baseline"/>
              </w:rPr>
            </w:pPr>
            <w:r>
              <w:t>Nhân viên</w:t>
            </w:r>
          </w:p>
        </w:tc>
        <w:tc>
          <w:tcPr>
            <w:tcW w:w="7587" w:type="dxa"/>
            <w:vAlign w:val="center"/>
          </w:tcPr>
          <w:p w14:paraId="1ABB92A9">
            <w:pPr>
              <w:bidi w:val="0"/>
              <w:rPr>
                <w:vertAlign w:val="baseline"/>
              </w:rPr>
            </w:pPr>
            <w:r>
              <w:t>Người hỗ trợ xử lý đơn hàng, xác nhận giao hàng, chăm sóc khách hàng</w:t>
            </w:r>
          </w:p>
        </w:tc>
      </w:tr>
    </w:tbl>
    <w:p w14:paraId="7D85115C">
      <w:pPr>
        <w:bidi w:val="0"/>
      </w:pPr>
    </w:p>
    <w:p w14:paraId="3D92FF6B">
      <w:pPr>
        <w:pStyle w:val="2"/>
        <w:bidi w:val="0"/>
      </w:pPr>
      <w:bookmarkStart w:id="4" w:name="_Toc21625"/>
      <w:r>
        <w:t>3. Các trang phía người dùng</w:t>
      </w:r>
      <w:bookmarkEnd w:id="4"/>
    </w:p>
    <w:p w14:paraId="29CBEA5D">
      <w:pPr>
        <w:bidi w:val="0"/>
      </w:pPr>
      <w:r>
        <w:t>Phía người dùng là phần khách hàng nhìn thấy khi truy cập website.</w:t>
      </w:r>
    </w:p>
    <w:p w14:paraId="4B6A31BE">
      <w:pPr>
        <w:pStyle w:val="3"/>
        <w:bidi w:val="0"/>
      </w:pPr>
      <w:bookmarkStart w:id="5" w:name="_Toc28668"/>
      <w:r>
        <w:t>3.1. Trang chủ</w:t>
      </w:r>
      <w:bookmarkEnd w:id="5"/>
    </w:p>
    <w:p w14:paraId="404AA521">
      <w:pPr>
        <w:bidi w:val="0"/>
      </w:pPr>
      <w:r>
        <w:t>Trang chủ là trang đầu tiên khi người dùng truy cập website.</w:t>
      </w:r>
    </w:p>
    <w:p w14:paraId="4BF67B94">
      <w:pPr>
        <w:pStyle w:val="16"/>
        <w:bidi w:val="0"/>
        <w:rPr>
          <w:lang w:val="vi-VN"/>
        </w:rPr>
      </w:pPr>
      <w:bookmarkStart w:id="6" w:name="_Toc10809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2</w:t>
      </w:r>
      <w:r>
        <w:fldChar w:fldCharType="end"/>
      </w:r>
      <w:r>
        <w:rPr>
          <w:lang w:val="vi-VN"/>
        </w:rPr>
        <w:t>: Nội dung trang chủ</w:t>
      </w:r>
      <w:bookmarkEnd w:id="6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1"/>
        <w:gridCol w:w="7104"/>
      </w:tblGrid>
      <w:tr w14:paraId="2B23D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1" w:type="dxa"/>
            <w:vAlign w:val="center"/>
          </w:tcPr>
          <w:p w14:paraId="5F367574">
            <w:pPr>
              <w:bidi w:val="0"/>
              <w:jc w:val="center"/>
              <w:rPr>
                <w:vertAlign w:val="baseline"/>
                <w:lang w:val="vi-VN"/>
              </w:rPr>
            </w:pPr>
            <w:r>
              <w:rPr>
                <w:b/>
                <w:bCs/>
              </w:rPr>
              <w:t>Thành phần</w:t>
            </w:r>
          </w:p>
        </w:tc>
        <w:tc>
          <w:tcPr>
            <w:tcW w:w="7104" w:type="dxa"/>
            <w:vAlign w:val="center"/>
          </w:tcPr>
          <w:p w14:paraId="514D35B1">
            <w:pPr>
              <w:bidi w:val="0"/>
              <w:jc w:val="center"/>
              <w:rPr>
                <w:vertAlign w:val="baseline"/>
                <w:lang w:val="vi-VN"/>
              </w:rPr>
            </w:pPr>
            <w:r>
              <w:rPr>
                <w:b/>
                <w:bCs/>
              </w:rPr>
              <w:t>Mô tả</w:t>
            </w:r>
          </w:p>
        </w:tc>
      </w:tr>
      <w:tr w14:paraId="438DB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1" w:type="dxa"/>
            <w:vAlign w:val="center"/>
          </w:tcPr>
          <w:p w14:paraId="50E944CF">
            <w:pPr>
              <w:bidi w:val="0"/>
              <w:rPr>
                <w:vertAlign w:val="baseline"/>
                <w:lang w:val="vi-VN"/>
              </w:rPr>
            </w:pPr>
            <w:r>
              <w:t>Header</w:t>
            </w:r>
          </w:p>
        </w:tc>
        <w:tc>
          <w:tcPr>
            <w:tcW w:w="7104" w:type="dxa"/>
            <w:vAlign w:val="center"/>
          </w:tcPr>
          <w:p w14:paraId="57845874">
            <w:pPr>
              <w:bidi w:val="0"/>
              <w:rPr>
                <w:vertAlign w:val="baseline"/>
                <w:lang w:val="vi-VN"/>
              </w:rPr>
            </w:pPr>
            <w:r>
              <w:t>Logo, menu, tìm kiếm, giỏ hàng, đăng nhập</w:t>
            </w:r>
          </w:p>
        </w:tc>
      </w:tr>
      <w:tr w14:paraId="542A7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1" w:type="dxa"/>
            <w:vAlign w:val="center"/>
          </w:tcPr>
          <w:p w14:paraId="5FC8788F">
            <w:pPr>
              <w:bidi w:val="0"/>
              <w:rPr>
                <w:vertAlign w:val="baseline"/>
                <w:lang w:val="vi-VN"/>
              </w:rPr>
            </w:pPr>
            <w:r>
              <w:t>Banner</w:t>
            </w:r>
          </w:p>
        </w:tc>
        <w:tc>
          <w:tcPr>
            <w:tcW w:w="7104" w:type="dxa"/>
            <w:vAlign w:val="center"/>
          </w:tcPr>
          <w:p w14:paraId="0C201A72">
            <w:pPr>
              <w:bidi w:val="0"/>
              <w:rPr>
                <w:vertAlign w:val="baseline"/>
                <w:lang w:val="vi-VN"/>
              </w:rPr>
            </w:pPr>
            <w:r>
              <w:t>Hình ảnh quảng cáo, chương trình khuyến mãi</w:t>
            </w:r>
          </w:p>
        </w:tc>
      </w:tr>
      <w:tr w14:paraId="2F96C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1" w:type="dxa"/>
            <w:vAlign w:val="center"/>
          </w:tcPr>
          <w:p w14:paraId="28B87428">
            <w:pPr>
              <w:bidi w:val="0"/>
              <w:rPr>
                <w:vertAlign w:val="baseline"/>
                <w:lang w:val="vi-VN"/>
              </w:rPr>
            </w:pPr>
            <w:r>
              <w:t>Danh mục nổi bật</w:t>
            </w:r>
          </w:p>
        </w:tc>
        <w:tc>
          <w:tcPr>
            <w:tcW w:w="7104" w:type="dxa"/>
            <w:vAlign w:val="center"/>
          </w:tcPr>
          <w:p w14:paraId="326961AD">
            <w:pPr>
              <w:bidi w:val="0"/>
              <w:rPr>
                <w:vertAlign w:val="baseline"/>
                <w:lang w:val="vi-VN"/>
              </w:rPr>
            </w:pPr>
            <w:r>
              <w:t>Hiển thị các nhóm sản phẩm chính</w:t>
            </w:r>
          </w:p>
        </w:tc>
      </w:tr>
      <w:tr w14:paraId="7F954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1" w:type="dxa"/>
            <w:vAlign w:val="center"/>
          </w:tcPr>
          <w:p w14:paraId="113264C0">
            <w:pPr>
              <w:bidi w:val="0"/>
              <w:rPr>
                <w:vertAlign w:val="baseline"/>
                <w:lang w:val="vi-VN"/>
              </w:rPr>
            </w:pPr>
            <w:r>
              <w:t>Sản phẩm mới</w:t>
            </w:r>
          </w:p>
        </w:tc>
        <w:tc>
          <w:tcPr>
            <w:tcW w:w="7104" w:type="dxa"/>
            <w:vAlign w:val="center"/>
          </w:tcPr>
          <w:p w14:paraId="0CB0D98A">
            <w:pPr>
              <w:bidi w:val="0"/>
              <w:rPr>
                <w:vertAlign w:val="baseline"/>
                <w:lang w:val="vi-VN"/>
              </w:rPr>
            </w:pPr>
            <w:r>
              <w:t>Các sản phẩm vừa được thêm</w:t>
            </w:r>
          </w:p>
        </w:tc>
      </w:tr>
      <w:tr w14:paraId="46BEC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1" w:type="dxa"/>
            <w:vAlign w:val="center"/>
          </w:tcPr>
          <w:p w14:paraId="05C00047">
            <w:pPr>
              <w:bidi w:val="0"/>
              <w:rPr>
                <w:vertAlign w:val="baseline"/>
                <w:lang w:val="vi-VN"/>
              </w:rPr>
            </w:pPr>
            <w:r>
              <w:t>Sản phẩm bán chạy</w:t>
            </w:r>
          </w:p>
        </w:tc>
        <w:tc>
          <w:tcPr>
            <w:tcW w:w="7104" w:type="dxa"/>
            <w:vAlign w:val="center"/>
          </w:tcPr>
          <w:p w14:paraId="2C1CE80F">
            <w:pPr>
              <w:bidi w:val="0"/>
              <w:rPr>
                <w:vertAlign w:val="baseline"/>
                <w:lang w:val="vi-VN"/>
              </w:rPr>
            </w:pPr>
            <w:r>
              <w:t>Các sản phẩm có số lượng bán cao</w:t>
            </w:r>
          </w:p>
        </w:tc>
      </w:tr>
      <w:tr w14:paraId="2C7BD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1" w:type="dxa"/>
            <w:vAlign w:val="center"/>
          </w:tcPr>
          <w:p w14:paraId="60A03B84">
            <w:pPr>
              <w:bidi w:val="0"/>
              <w:rPr>
                <w:vertAlign w:val="baseline"/>
                <w:lang w:val="vi-VN"/>
              </w:rPr>
            </w:pPr>
            <w:r>
              <w:t>Sản phẩm khuyến mãi</w:t>
            </w:r>
          </w:p>
        </w:tc>
        <w:tc>
          <w:tcPr>
            <w:tcW w:w="7104" w:type="dxa"/>
            <w:vAlign w:val="center"/>
          </w:tcPr>
          <w:p w14:paraId="3428D006">
            <w:pPr>
              <w:bidi w:val="0"/>
              <w:rPr>
                <w:vertAlign w:val="baseline"/>
                <w:lang w:val="vi-VN"/>
              </w:rPr>
            </w:pPr>
            <w:r>
              <w:t>Các sản phẩm đang giảm giá</w:t>
            </w:r>
          </w:p>
        </w:tc>
      </w:tr>
      <w:tr w14:paraId="1646E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1" w:type="dxa"/>
            <w:vAlign w:val="center"/>
          </w:tcPr>
          <w:p w14:paraId="4773A144">
            <w:pPr>
              <w:bidi w:val="0"/>
            </w:pPr>
            <w:r>
              <w:t>Footer</w:t>
            </w:r>
          </w:p>
        </w:tc>
        <w:tc>
          <w:tcPr>
            <w:tcW w:w="7104" w:type="dxa"/>
            <w:vAlign w:val="center"/>
          </w:tcPr>
          <w:p w14:paraId="74616AC7">
            <w:pPr>
              <w:bidi w:val="0"/>
            </w:pPr>
            <w:r>
              <w:t>Thông tin liên hệ, chính sách, mạng xã hội</w:t>
            </w:r>
          </w:p>
        </w:tc>
      </w:tr>
    </w:tbl>
    <w:p w14:paraId="5E85A43D">
      <w:pPr>
        <w:bidi w:val="0"/>
      </w:pPr>
    </w:p>
    <w:p w14:paraId="6A6275D7">
      <w:pPr>
        <w:pStyle w:val="16"/>
        <w:bidi w:val="0"/>
        <w:rPr>
          <w:rFonts w:hint="default"/>
          <w:lang w:val="vi-VN"/>
        </w:rPr>
      </w:pPr>
      <w:bookmarkStart w:id="7" w:name="_Toc31471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3</w:t>
      </w:r>
      <w:r>
        <w:fldChar w:fldCharType="end"/>
      </w:r>
      <w:r>
        <w:rPr>
          <w:lang w:val="vi-VN"/>
        </w:rPr>
        <w:t>: Chức năng trang chủ</w:t>
      </w:r>
      <w:bookmarkEnd w:id="7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9"/>
        <w:gridCol w:w="8885"/>
      </w:tblGrid>
      <w:tr w14:paraId="4A925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57FD88A3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STT</w:t>
            </w:r>
          </w:p>
        </w:tc>
        <w:tc>
          <w:tcPr>
            <w:tcW w:w="8885" w:type="dxa"/>
          </w:tcPr>
          <w:p w14:paraId="03E96910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Tên chức năng</w:t>
            </w:r>
          </w:p>
        </w:tc>
      </w:tr>
      <w:tr w14:paraId="27385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4DB25927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1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654C6242">
            <w:pPr>
              <w:bidi w:val="0"/>
              <w:rPr>
                <w:rFonts w:ascii="Times New Roman" w:hAnsi="Times New Roman" w:eastAsia="Times New Roman" w:cstheme="minorBidi"/>
                <w:color w:val="000000" w:themeColor="text1"/>
                <w:sz w:val="26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t>Xem sản phẩm nổi bật</w:t>
            </w:r>
          </w:p>
        </w:tc>
      </w:tr>
      <w:tr w14:paraId="7368C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219BF102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2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66E66C19">
            <w:pPr>
              <w:bidi w:val="0"/>
              <w:rPr>
                <w:rFonts w:ascii="Times New Roman" w:hAnsi="Times New Roman" w:eastAsia="Times New Roman" w:cstheme="minorBidi"/>
                <w:color w:val="000000" w:themeColor="text1"/>
                <w:sz w:val="26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t>Tìm kiếm sản phẩm nhanh</w:t>
            </w:r>
          </w:p>
        </w:tc>
      </w:tr>
      <w:tr w14:paraId="56255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7369FC5A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3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5104E58B">
            <w:pPr>
              <w:bidi w:val="0"/>
              <w:rPr>
                <w:rFonts w:ascii="Times New Roman" w:hAnsi="Times New Roman" w:eastAsia="Times New Roman" w:cstheme="minorBidi"/>
                <w:color w:val="000000" w:themeColor="text1"/>
                <w:sz w:val="26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t>Chuyển sang danh mục sản phẩm</w:t>
            </w:r>
          </w:p>
        </w:tc>
      </w:tr>
      <w:tr w14:paraId="001A3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6FB58ACA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4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610C149F">
            <w:pPr>
              <w:bidi w:val="0"/>
              <w:rPr>
                <w:rFonts w:ascii="Times New Roman" w:hAnsi="Times New Roman" w:eastAsia="Times New Roman" w:cstheme="minorBidi"/>
                <w:color w:val="000000" w:themeColor="text1"/>
                <w:sz w:val="26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t>Truy cập giỏ hàng</w:t>
            </w:r>
          </w:p>
        </w:tc>
      </w:tr>
      <w:tr w14:paraId="3F3C9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7B8B3DB9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5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5F2C65F2">
            <w:pPr>
              <w:bidi w:val="0"/>
              <w:rPr>
                <w:rFonts w:ascii="Times New Roman" w:hAnsi="Times New Roman" w:eastAsia="Times New Roman" w:cstheme="minorBidi"/>
                <w:color w:val="000000" w:themeColor="text1"/>
                <w:sz w:val="26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t>Đăng nhập/đăng ký</w:t>
            </w:r>
          </w:p>
        </w:tc>
      </w:tr>
    </w:tbl>
    <w:p w14:paraId="4A84CF19">
      <w:pPr>
        <w:bidi w:val="0"/>
      </w:pPr>
    </w:p>
    <w:p w14:paraId="70165C17">
      <w:pPr>
        <w:pStyle w:val="3"/>
        <w:bidi w:val="0"/>
      </w:pPr>
      <w:bookmarkStart w:id="8" w:name="_Toc27229"/>
      <w:r>
        <w:t>3.2. Trang danh sách sản phẩm</w:t>
      </w:r>
      <w:bookmarkEnd w:id="8"/>
    </w:p>
    <w:p w14:paraId="5F0B75B4">
      <w:pPr>
        <w:bidi w:val="0"/>
      </w:pPr>
      <w:r>
        <w:t>Trang này hiển thị toàn bộ sản phẩm trong hệ thống.</w:t>
      </w:r>
    </w:p>
    <w:p w14:paraId="7462645B">
      <w:pPr>
        <w:pStyle w:val="16"/>
        <w:bidi w:val="0"/>
        <w:rPr>
          <w:rFonts w:hint="default"/>
          <w:lang w:val="vi-VN"/>
        </w:rPr>
      </w:pPr>
      <w:bookmarkStart w:id="9" w:name="_Toc29214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4</w:t>
      </w:r>
      <w:r>
        <w:fldChar w:fldCharType="end"/>
      </w:r>
      <w:r>
        <w:rPr>
          <w:lang w:val="vi-VN"/>
        </w:rPr>
        <w:t>: Nội dung trang sản phẩ</w:t>
      </w:r>
      <w:r>
        <w:rPr>
          <w:rFonts w:hint="default"/>
          <w:lang w:val="vi-VN"/>
        </w:rPr>
        <w:t>m</w:t>
      </w:r>
      <w:bookmarkEnd w:id="9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3"/>
        <w:gridCol w:w="6122"/>
      </w:tblGrid>
      <w:tr w14:paraId="62D53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3" w:type="dxa"/>
            <w:vAlign w:val="center"/>
          </w:tcPr>
          <w:p w14:paraId="196BB9F2">
            <w:pPr>
              <w:bidi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b/>
                <w:bCs/>
              </w:rPr>
              <w:t>Thành phần</w:t>
            </w:r>
          </w:p>
        </w:tc>
        <w:tc>
          <w:tcPr>
            <w:tcW w:w="6122" w:type="dxa"/>
            <w:vAlign w:val="center"/>
          </w:tcPr>
          <w:p w14:paraId="0C110A2D">
            <w:pPr>
              <w:bidi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b/>
                <w:bCs/>
              </w:rPr>
              <w:t>Mô tả</w:t>
            </w:r>
          </w:p>
        </w:tc>
      </w:tr>
      <w:tr w14:paraId="005AB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3" w:type="dxa"/>
            <w:vAlign w:val="center"/>
          </w:tcPr>
          <w:p w14:paraId="358CF99A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Danh sách sản phẩm</w:t>
            </w:r>
          </w:p>
        </w:tc>
        <w:tc>
          <w:tcPr>
            <w:tcW w:w="6122" w:type="dxa"/>
            <w:vAlign w:val="center"/>
          </w:tcPr>
          <w:p w14:paraId="2AF86290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Hiển thị dạng lưới hoặc danh sách</w:t>
            </w:r>
          </w:p>
        </w:tc>
      </w:tr>
      <w:tr w14:paraId="23E7C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3" w:type="dxa"/>
            <w:vAlign w:val="center"/>
          </w:tcPr>
          <w:p w14:paraId="2CE346B4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Bộ lọc danh mục</w:t>
            </w:r>
          </w:p>
        </w:tc>
        <w:tc>
          <w:tcPr>
            <w:tcW w:w="6122" w:type="dxa"/>
            <w:vAlign w:val="center"/>
          </w:tcPr>
          <w:p w14:paraId="01457F0F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Lọc sản phẩm theo danh mục</w:t>
            </w:r>
          </w:p>
        </w:tc>
      </w:tr>
      <w:tr w14:paraId="39DE3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3" w:type="dxa"/>
            <w:vAlign w:val="center"/>
          </w:tcPr>
          <w:p w14:paraId="14C65F3C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Bộ lọc giá</w:t>
            </w:r>
          </w:p>
        </w:tc>
        <w:tc>
          <w:tcPr>
            <w:tcW w:w="6122" w:type="dxa"/>
            <w:vAlign w:val="center"/>
          </w:tcPr>
          <w:p w14:paraId="0CD4135C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Lọc theo khoảng giá</w:t>
            </w:r>
          </w:p>
        </w:tc>
      </w:tr>
      <w:tr w14:paraId="3FBB8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3" w:type="dxa"/>
            <w:vAlign w:val="center"/>
          </w:tcPr>
          <w:p w14:paraId="231E0AC7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Bộ lọc trạng thái</w:t>
            </w:r>
          </w:p>
        </w:tc>
        <w:tc>
          <w:tcPr>
            <w:tcW w:w="6122" w:type="dxa"/>
            <w:vAlign w:val="center"/>
          </w:tcPr>
          <w:p w14:paraId="46CE10BF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Còn hàng, hết hàng, đang giảm giá</w:t>
            </w:r>
          </w:p>
        </w:tc>
      </w:tr>
      <w:tr w14:paraId="16C2E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3" w:type="dxa"/>
            <w:vAlign w:val="center"/>
          </w:tcPr>
          <w:p w14:paraId="46365892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Sắp xếp</w:t>
            </w:r>
          </w:p>
        </w:tc>
        <w:tc>
          <w:tcPr>
            <w:tcW w:w="6122" w:type="dxa"/>
            <w:vAlign w:val="center"/>
          </w:tcPr>
          <w:p w14:paraId="68C6D597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Giá tăng dần, giảm dần, mới nhất, bán chạy</w:t>
            </w:r>
          </w:p>
        </w:tc>
      </w:tr>
      <w:tr w14:paraId="4D95A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3" w:type="dxa"/>
            <w:vAlign w:val="center"/>
          </w:tcPr>
          <w:p w14:paraId="68EB81DA">
            <w:pPr>
              <w:bidi w:val="0"/>
            </w:pPr>
            <w:r>
              <w:t>Phân trang</w:t>
            </w:r>
          </w:p>
        </w:tc>
        <w:tc>
          <w:tcPr>
            <w:tcW w:w="6122" w:type="dxa"/>
            <w:vAlign w:val="center"/>
          </w:tcPr>
          <w:p w14:paraId="64A45AB0">
            <w:pPr>
              <w:bidi w:val="0"/>
            </w:pPr>
            <w:r>
              <w:t>Chia sản phẩm thành nhiều trang</w:t>
            </w:r>
          </w:p>
        </w:tc>
      </w:tr>
    </w:tbl>
    <w:p w14:paraId="3018B665">
      <w:pPr>
        <w:bidi w:val="0"/>
      </w:pPr>
    </w:p>
    <w:p w14:paraId="62156855">
      <w:pPr>
        <w:pStyle w:val="16"/>
        <w:bidi w:val="0"/>
        <w:rPr>
          <w:rFonts w:hint="default"/>
          <w:lang w:val="vi-VN"/>
        </w:rPr>
      </w:pPr>
      <w:bookmarkStart w:id="10" w:name="_Toc14343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5</w:t>
      </w:r>
      <w:r>
        <w:fldChar w:fldCharType="end"/>
      </w:r>
      <w:r>
        <w:rPr>
          <w:lang w:val="vi-VN"/>
        </w:rPr>
        <w:t xml:space="preserve">: Chức năng trang </w:t>
      </w:r>
      <w:r>
        <w:rPr>
          <w:rFonts w:hint="default"/>
          <w:lang w:val="vi-VN"/>
        </w:rPr>
        <w:t>sản phẩm</w:t>
      </w:r>
      <w:bookmarkEnd w:id="10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9"/>
        <w:gridCol w:w="8885"/>
      </w:tblGrid>
      <w:tr w14:paraId="71DDD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57E4CE43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STT</w:t>
            </w:r>
          </w:p>
        </w:tc>
        <w:tc>
          <w:tcPr>
            <w:tcW w:w="8885" w:type="dxa"/>
          </w:tcPr>
          <w:p w14:paraId="0C581937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Tên chức năng</w:t>
            </w:r>
          </w:p>
        </w:tc>
      </w:tr>
      <w:tr w14:paraId="06115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57DCD25E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1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31EE10E1">
            <w:pPr>
              <w:bidi w:val="0"/>
              <w:rPr>
                <w:rFonts w:ascii="Times New Roman" w:hAnsi="Times New Roman" w:eastAsia="Times New Roman" w:cstheme="minorBidi"/>
                <w:color w:val="000000" w:themeColor="text1"/>
                <w:sz w:val="26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t>Xem danh sách sản phẩm</w:t>
            </w:r>
          </w:p>
        </w:tc>
      </w:tr>
      <w:tr w14:paraId="5AA9E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177DB670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2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6E86EF02">
            <w:pPr>
              <w:bidi w:val="0"/>
              <w:rPr>
                <w:rFonts w:ascii="Times New Roman" w:hAnsi="Times New Roman" w:eastAsia="Times New Roman" w:cstheme="minorBidi"/>
                <w:color w:val="000000" w:themeColor="text1"/>
                <w:sz w:val="26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t>Tìm kiếm sản phẩm</w:t>
            </w:r>
          </w:p>
        </w:tc>
      </w:tr>
      <w:tr w14:paraId="1506A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14EF7623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3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7C52B221">
            <w:pPr>
              <w:bidi w:val="0"/>
              <w:rPr>
                <w:rFonts w:ascii="Times New Roman" w:hAnsi="Times New Roman" w:eastAsia="Times New Roman" w:cstheme="minorBidi"/>
                <w:color w:val="000000" w:themeColor="text1"/>
                <w:sz w:val="26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t>Lọc sản phẩm theo danh mục</w:t>
            </w:r>
          </w:p>
        </w:tc>
      </w:tr>
      <w:tr w14:paraId="0C818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1168297E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4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7DC4F40C">
            <w:pPr>
              <w:bidi w:val="0"/>
              <w:rPr>
                <w:rFonts w:ascii="Times New Roman" w:hAnsi="Times New Roman" w:eastAsia="Times New Roman" w:cstheme="minorBidi"/>
                <w:color w:val="000000" w:themeColor="text1"/>
                <w:sz w:val="26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t>Lọc sản phẩm theo giá</w:t>
            </w:r>
          </w:p>
        </w:tc>
      </w:tr>
      <w:tr w14:paraId="38C33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5AA954AD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5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160BA3C9">
            <w:pPr>
              <w:bidi w:val="0"/>
              <w:rPr>
                <w:rFonts w:ascii="Times New Roman" w:hAnsi="Times New Roman" w:eastAsia="Times New Roman" w:cstheme="minorBidi"/>
                <w:color w:val="000000" w:themeColor="text1"/>
                <w:sz w:val="26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t>Sắp xếp sản phẩm</w:t>
            </w:r>
          </w:p>
        </w:tc>
      </w:tr>
      <w:tr w14:paraId="23716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7A17FD1F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6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68591E10">
            <w:pPr>
              <w:bidi w:val="0"/>
            </w:pPr>
            <w:r>
              <w:t>Chuyển sang chi tiết sản phẩm</w:t>
            </w:r>
          </w:p>
        </w:tc>
      </w:tr>
      <w:tr w14:paraId="41E08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59980E48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7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13CD7DFA">
            <w:pPr>
              <w:bidi w:val="0"/>
            </w:pPr>
            <w:r>
              <w:t>Thêm nhanh vào giỏ hàng</w:t>
            </w:r>
          </w:p>
        </w:tc>
      </w:tr>
      <w:tr w14:paraId="7A59A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37F95D65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8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50220C19">
            <w:pPr>
              <w:bidi w:val="0"/>
            </w:pPr>
            <w:r>
              <w:t>Xem danh sách sản phẩm</w:t>
            </w:r>
          </w:p>
        </w:tc>
      </w:tr>
      <w:tr w14:paraId="7B7EF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039FBFE7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9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5B689781">
            <w:pPr>
              <w:bidi w:val="0"/>
            </w:pPr>
            <w:r>
              <w:t>Tìm kiếm sản phẩm</w:t>
            </w:r>
          </w:p>
        </w:tc>
      </w:tr>
      <w:tr w14:paraId="710CD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2082ACCA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10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2C01DA3E">
            <w:pPr>
              <w:bidi w:val="0"/>
            </w:pPr>
            <w:r>
              <w:t>Lọc sản phẩm theo danh mục</w:t>
            </w:r>
          </w:p>
        </w:tc>
      </w:tr>
      <w:tr w14:paraId="03841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5D7B359D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11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44B5EFBE">
            <w:pPr>
              <w:bidi w:val="0"/>
            </w:pPr>
            <w:r>
              <w:t>Lọc sản phẩm theo giá</w:t>
            </w:r>
          </w:p>
        </w:tc>
      </w:tr>
      <w:tr w14:paraId="4CF7B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7D4A0250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12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169A8F26">
            <w:pPr>
              <w:bidi w:val="0"/>
            </w:pPr>
            <w:r>
              <w:t>Sắp xếp sản phẩm</w:t>
            </w:r>
          </w:p>
        </w:tc>
      </w:tr>
      <w:tr w14:paraId="0E7DA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1E60553F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13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0F076DA7">
            <w:pPr>
              <w:bidi w:val="0"/>
            </w:pPr>
            <w:r>
              <w:t>Chuyển sang chi tiết sản phẩm</w:t>
            </w:r>
          </w:p>
        </w:tc>
      </w:tr>
      <w:tr w14:paraId="0A996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3DBCEA3C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14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7D4B1EAE">
            <w:pPr>
              <w:bidi w:val="0"/>
            </w:pPr>
            <w:r>
              <w:t>Thêm nhanh vào giỏ hàng</w:t>
            </w:r>
          </w:p>
        </w:tc>
      </w:tr>
    </w:tbl>
    <w:p w14:paraId="1D1F9B9C">
      <w:pPr>
        <w:pStyle w:val="3"/>
        <w:bidi w:val="0"/>
      </w:pPr>
      <w:bookmarkStart w:id="11" w:name="_Toc28846"/>
      <w:r>
        <w:t>3.3. Trang chi tiết sản phẩm</w:t>
      </w:r>
      <w:bookmarkEnd w:id="11"/>
    </w:p>
    <w:p w14:paraId="771A6245">
      <w:pPr>
        <w:bidi w:val="0"/>
      </w:pPr>
      <w:r>
        <w:t>Trang này hiển thị thông tin cụ thể của một sản phẩm.</w:t>
      </w:r>
    </w:p>
    <w:p w14:paraId="4CFBF707">
      <w:pPr>
        <w:pStyle w:val="16"/>
        <w:bidi w:val="0"/>
        <w:rPr>
          <w:lang w:val="vi-VN"/>
        </w:rPr>
      </w:pPr>
      <w:bookmarkStart w:id="12" w:name="_Toc28056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6</w:t>
      </w:r>
      <w:r>
        <w:fldChar w:fldCharType="end"/>
      </w:r>
      <w:r>
        <w:rPr>
          <w:lang w:val="vi-VN"/>
        </w:rPr>
        <w:t>: Nội dung trang chi tiết sản phẩm</w:t>
      </w:r>
      <w:bookmarkEnd w:id="12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2"/>
        <w:gridCol w:w="4953"/>
      </w:tblGrid>
      <w:tr w14:paraId="0E1E8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5A6CEDE6">
            <w:pPr>
              <w:bidi w:val="0"/>
              <w:jc w:val="center"/>
              <w:rPr>
                <w:vertAlign w:val="baseline"/>
                <w:lang w:val="vi-VN"/>
              </w:rPr>
            </w:pPr>
            <w:r>
              <w:rPr>
                <w:b/>
                <w:bCs/>
              </w:rPr>
              <w:t>Thành phần</w:t>
            </w:r>
          </w:p>
        </w:tc>
        <w:tc>
          <w:tcPr>
            <w:tcW w:w="4953" w:type="dxa"/>
            <w:vAlign w:val="center"/>
          </w:tcPr>
          <w:p w14:paraId="5579C4B4">
            <w:pPr>
              <w:bidi w:val="0"/>
              <w:jc w:val="center"/>
              <w:rPr>
                <w:vertAlign w:val="baseline"/>
                <w:lang w:val="vi-VN"/>
              </w:rPr>
            </w:pPr>
            <w:r>
              <w:rPr>
                <w:b/>
                <w:bCs/>
              </w:rPr>
              <w:t>Mô tả</w:t>
            </w:r>
          </w:p>
        </w:tc>
      </w:tr>
      <w:tr w14:paraId="162A8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706B8661">
            <w:pPr>
              <w:bidi w:val="0"/>
              <w:rPr>
                <w:vertAlign w:val="baseline"/>
                <w:lang w:val="vi-VN"/>
              </w:rPr>
            </w:pPr>
            <w:r>
              <w:t>Ảnh sản phẩm</w:t>
            </w:r>
          </w:p>
        </w:tc>
        <w:tc>
          <w:tcPr>
            <w:tcW w:w="4953" w:type="dxa"/>
            <w:vAlign w:val="center"/>
          </w:tcPr>
          <w:p w14:paraId="5518CE2A">
            <w:pPr>
              <w:bidi w:val="0"/>
              <w:rPr>
                <w:vertAlign w:val="baseline"/>
                <w:lang w:val="vi-VN"/>
              </w:rPr>
            </w:pPr>
            <w:r>
              <w:t>Một hoặc nhiều ảnh</w:t>
            </w:r>
          </w:p>
        </w:tc>
      </w:tr>
      <w:tr w14:paraId="55497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49DC18EA">
            <w:pPr>
              <w:bidi w:val="0"/>
              <w:rPr>
                <w:vertAlign w:val="baseline"/>
                <w:lang w:val="vi-VN"/>
              </w:rPr>
            </w:pPr>
            <w:r>
              <w:t>Tên sản phẩm</w:t>
            </w:r>
          </w:p>
        </w:tc>
        <w:tc>
          <w:tcPr>
            <w:tcW w:w="4953" w:type="dxa"/>
            <w:vAlign w:val="center"/>
          </w:tcPr>
          <w:p w14:paraId="62A49DA1">
            <w:pPr>
              <w:bidi w:val="0"/>
              <w:rPr>
                <w:vertAlign w:val="baseline"/>
                <w:lang w:val="vi-VN"/>
              </w:rPr>
            </w:pPr>
            <w:r>
              <w:t>Tên đầy đủ của sản phẩm</w:t>
            </w:r>
          </w:p>
        </w:tc>
      </w:tr>
      <w:tr w14:paraId="78464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71EA8F00">
            <w:pPr>
              <w:bidi w:val="0"/>
              <w:rPr>
                <w:vertAlign w:val="baseline"/>
                <w:lang w:val="vi-VN"/>
              </w:rPr>
            </w:pPr>
            <w:r>
              <w:t>Giá bán</w:t>
            </w:r>
          </w:p>
        </w:tc>
        <w:tc>
          <w:tcPr>
            <w:tcW w:w="4953" w:type="dxa"/>
            <w:vAlign w:val="center"/>
          </w:tcPr>
          <w:p w14:paraId="06D1E515">
            <w:pPr>
              <w:bidi w:val="0"/>
              <w:rPr>
                <w:vertAlign w:val="baseline"/>
                <w:lang w:val="vi-VN"/>
              </w:rPr>
            </w:pPr>
            <w:r>
              <w:t>Giá hiện tại</w:t>
            </w:r>
          </w:p>
        </w:tc>
      </w:tr>
      <w:tr w14:paraId="1A083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0454D170">
            <w:pPr>
              <w:bidi w:val="0"/>
              <w:rPr>
                <w:vertAlign w:val="baseline"/>
                <w:lang w:val="vi-VN"/>
              </w:rPr>
            </w:pPr>
            <w:r>
              <w:t>Giá khuyến mãi</w:t>
            </w:r>
          </w:p>
        </w:tc>
        <w:tc>
          <w:tcPr>
            <w:tcW w:w="4953" w:type="dxa"/>
            <w:vAlign w:val="center"/>
          </w:tcPr>
          <w:p w14:paraId="4818A608">
            <w:pPr>
              <w:bidi w:val="0"/>
              <w:rPr>
                <w:vertAlign w:val="baseline"/>
                <w:lang w:val="vi-VN"/>
              </w:rPr>
            </w:pPr>
            <w:r>
              <w:t>Nếu có giảm giá</w:t>
            </w:r>
          </w:p>
        </w:tc>
      </w:tr>
      <w:tr w14:paraId="15000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2DDB289B">
            <w:pPr>
              <w:bidi w:val="0"/>
              <w:rPr>
                <w:vertAlign w:val="baseline"/>
                <w:lang w:val="vi-VN"/>
              </w:rPr>
            </w:pPr>
            <w:r>
              <w:t>Mô tả</w:t>
            </w:r>
          </w:p>
        </w:tc>
        <w:tc>
          <w:tcPr>
            <w:tcW w:w="4953" w:type="dxa"/>
            <w:vAlign w:val="center"/>
          </w:tcPr>
          <w:p w14:paraId="4C391EBF">
            <w:pPr>
              <w:bidi w:val="0"/>
              <w:rPr>
                <w:vertAlign w:val="baseline"/>
                <w:lang w:val="vi-VN"/>
              </w:rPr>
            </w:pPr>
            <w:r>
              <w:t>Thông tin chi tiết</w:t>
            </w:r>
          </w:p>
        </w:tc>
      </w:tr>
      <w:tr w14:paraId="3767E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78F66565">
            <w:pPr>
              <w:bidi w:val="0"/>
              <w:rPr>
                <w:vertAlign w:val="baseline"/>
                <w:lang w:val="vi-VN"/>
              </w:rPr>
            </w:pPr>
            <w:r>
              <w:t>Số lượng còn lại</w:t>
            </w:r>
          </w:p>
        </w:tc>
        <w:tc>
          <w:tcPr>
            <w:tcW w:w="4953" w:type="dxa"/>
            <w:vAlign w:val="center"/>
          </w:tcPr>
          <w:p w14:paraId="565DE608">
            <w:pPr>
              <w:bidi w:val="0"/>
              <w:rPr>
                <w:vertAlign w:val="baseline"/>
                <w:lang w:val="vi-VN"/>
              </w:rPr>
            </w:pPr>
            <w:r>
              <w:t>Tồn kho</w:t>
            </w:r>
          </w:p>
        </w:tc>
      </w:tr>
      <w:tr w14:paraId="1B307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2ED10D04">
            <w:pPr>
              <w:bidi w:val="0"/>
            </w:pPr>
            <w:r>
              <w:t>Đánh giá</w:t>
            </w:r>
          </w:p>
        </w:tc>
        <w:tc>
          <w:tcPr>
            <w:tcW w:w="4953" w:type="dxa"/>
            <w:vAlign w:val="center"/>
          </w:tcPr>
          <w:p w14:paraId="3868BB54">
            <w:pPr>
              <w:bidi w:val="0"/>
            </w:pPr>
            <w:r>
              <w:t>Số sao và bình luận</w:t>
            </w:r>
          </w:p>
        </w:tc>
      </w:tr>
      <w:tr w14:paraId="22751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10377FF6">
            <w:pPr>
              <w:bidi w:val="0"/>
            </w:pPr>
            <w:r>
              <w:t>Sản phẩm liên quan</w:t>
            </w:r>
          </w:p>
        </w:tc>
        <w:tc>
          <w:tcPr>
            <w:tcW w:w="4953" w:type="dxa"/>
            <w:vAlign w:val="center"/>
          </w:tcPr>
          <w:p w14:paraId="67D36A90">
            <w:pPr>
              <w:bidi w:val="0"/>
            </w:pPr>
            <w:r>
              <w:t>Gợi ý sản phẩm cùng danh mục</w:t>
            </w:r>
          </w:p>
        </w:tc>
      </w:tr>
    </w:tbl>
    <w:p w14:paraId="48C0FA4C">
      <w:pPr>
        <w:bidi w:val="0"/>
      </w:pPr>
    </w:p>
    <w:p w14:paraId="46F170C3">
      <w:pPr>
        <w:pStyle w:val="16"/>
        <w:bidi w:val="0"/>
        <w:rPr>
          <w:rFonts w:hint="default"/>
          <w:lang w:val="vi-VN"/>
        </w:rPr>
      </w:pPr>
      <w:bookmarkStart w:id="13" w:name="_Toc23026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7</w:t>
      </w:r>
      <w:r>
        <w:fldChar w:fldCharType="end"/>
      </w:r>
      <w:r>
        <w:rPr>
          <w:lang w:val="vi-VN"/>
        </w:rPr>
        <w:t xml:space="preserve">: Chức năng trang </w:t>
      </w:r>
      <w:r>
        <w:rPr>
          <w:rFonts w:hint="default"/>
          <w:lang w:val="vi-VN"/>
        </w:rPr>
        <w:t>chi tiết sản phẩm</w:t>
      </w:r>
      <w:bookmarkEnd w:id="13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9"/>
        <w:gridCol w:w="8885"/>
      </w:tblGrid>
      <w:tr w14:paraId="3CA45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44AF8B64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STT</w:t>
            </w:r>
          </w:p>
        </w:tc>
        <w:tc>
          <w:tcPr>
            <w:tcW w:w="8885" w:type="dxa"/>
          </w:tcPr>
          <w:p w14:paraId="3D623B51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Tên chức năng</w:t>
            </w:r>
          </w:p>
        </w:tc>
      </w:tr>
      <w:tr w14:paraId="47F81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04C8F2D9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1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4A14ACE1">
            <w:pPr>
              <w:bidi w:val="0"/>
              <w:rPr>
                <w:rFonts w:ascii="Times New Roman" w:hAnsi="Times New Roman" w:eastAsia="Times New Roman" w:cstheme="minorBidi"/>
                <w:color w:val="000000" w:themeColor="text1"/>
                <w:sz w:val="26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t>Xem thông tin sản phẩm</w:t>
            </w:r>
          </w:p>
        </w:tc>
      </w:tr>
      <w:tr w14:paraId="4AC6A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6311FB38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2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74C1D783">
            <w:pPr>
              <w:bidi w:val="0"/>
              <w:rPr>
                <w:rFonts w:ascii="Times New Roman" w:hAnsi="Times New Roman" w:eastAsia="Times New Roman" w:cstheme="minorBidi"/>
                <w:color w:val="000000" w:themeColor="text1"/>
                <w:sz w:val="26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t>Chọn số lượng</w:t>
            </w:r>
          </w:p>
        </w:tc>
      </w:tr>
      <w:tr w14:paraId="7084C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34DDE49C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3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39A9AB7E">
            <w:pPr>
              <w:bidi w:val="0"/>
              <w:rPr>
                <w:rFonts w:ascii="Times New Roman" w:hAnsi="Times New Roman" w:eastAsia="Times New Roman" w:cstheme="minorBidi"/>
                <w:color w:val="000000" w:themeColor="text1"/>
                <w:sz w:val="26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t>Thêm vào giỏ hàng</w:t>
            </w:r>
          </w:p>
        </w:tc>
      </w:tr>
      <w:tr w14:paraId="1F267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50A925D0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4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10692122">
            <w:pPr>
              <w:bidi w:val="0"/>
              <w:rPr>
                <w:rFonts w:ascii="Times New Roman" w:hAnsi="Times New Roman" w:eastAsia="Times New Roman" w:cstheme="minorBidi"/>
                <w:color w:val="000000" w:themeColor="text1"/>
                <w:sz w:val="26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t>Mua ngay</w:t>
            </w:r>
          </w:p>
        </w:tc>
      </w:tr>
      <w:tr w14:paraId="25D7A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3C24276B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5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4A268F42">
            <w:pPr>
              <w:bidi w:val="0"/>
              <w:rPr>
                <w:rFonts w:ascii="Times New Roman" w:hAnsi="Times New Roman" w:eastAsia="Times New Roman" w:cstheme="minorBidi"/>
                <w:color w:val="000000" w:themeColor="text1"/>
                <w:sz w:val="26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t>Xem đánh giá</w:t>
            </w:r>
          </w:p>
        </w:tc>
      </w:tr>
      <w:tr w14:paraId="271F8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472DF699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6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2D57F7CC">
            <w:pPr>
              <w:bidi w:val="0"/>
            </w:pPr>
            <w:r>
              <w:t>Gửi đánh giá nếu đã mua hàng</w:t>
            </w:r>
          </w:p>
        </w:tc>
      </w:tr>
      <w:tr w14:paraId="130DB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4A65F86E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7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04B6D7E0">
            <w:pPr>
              <w:bidi w:val="0"/>
            </w:pPr>
            <w:r>
              <w:t>Xem sản phẩm liên quan</w:t>
            </w:r>
          </w:p>
        </w:tc>
      </w:tr>
      <w:tr w14:paraId="24898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16F3BE66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8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706569DB">
            <w:pPr>
              <w:bidi w:val="0"/>
            </w:pPr>
            <w:r>
              <w:t>Xem thông tin sản phẩm</w:t>
            </w:r>
          </w:p>
        </w:tc>
      </w:tr>
    </w:tbl>
    <w:p w14:paraId="774E3AA1">
      <w:pPr>
        <w:bidi w:val="0"/>
      </w:pPr>
    </w:p>
    <w:p w14:paraId="17CB79AA">
      <w:pPr>
        <w:pStyle w:val="3"/>
        <w:bidi w:val="0"/>
      </w:pPr>
      <w:bookmarkStart w:id="14" w:name="_Toc10448"/>
      <w:r>
        <w:t>3.4. Trang giỏ hàng</w:t>
      </w:r>
      <w:bookmarkEnd w:id="14"/>
    </w:p>
    <w:p w14:paraId="609DA5D7">
      <w:pPr>
        <w:bidi w:val="0"/>
      </w:pPr>
      <w:r>
        <w:t>Trang giỏ hàng dùng để quản lý các sản phẩm khách đã chọn.</w:t>
      </w:r>
    </w:p>
    <w:p w14:paraId="54B60A0A">
      <w:pPr>
        <w:pStyle w:val="16"/>
        <w:bidi w:val="0"/>
        <w:rPr>
          <w:lang w:val="vi-VN"/>
        </w:rPr>
      </w:pPr>
      <w:bookmarkStart w:id="15" w:name="_Toc17649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8</w:t>
      </w:r>
      <w:r>
        <w:fldChar w:fldCharType="end"/>
      </w:r>
      <w:r>
        <w:rPr>
          <w:lang w:val="vi-VN"/>
        </w:rPr>
        <w:t>: Nội dung trang giỏ hàng</w:t>
      </w:r>
      <w:bookmarkEnd w:id="15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2"/>
        <w:gridCol w:w="4953"/>
      </w:tblGrid>
      <w:tr w14:paraId="085BA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6B81A998">
            <w:pPr>
              <w:bidi w:val="0"/>
              <w:jc w:val="center"/>
              <w:rPr>
                <w:vertAlign w:val="baseline"/>
                <w:lang w:val="vi-VN"/>
              </w:rPr>
            </w:pPr>
            <w:r>
              <w:rPr>
                <w:b/>
                <w:bCs/>
              </w:rPr>
              <w:t>Thành phần</w:t>
            </w:r>
          </w:p>
        </w:tc>
        <w:tc>
          <w:tcPr>
            <w:tcW w:w="4953" w:type="dxa"/>
            <w:vAlign w:val="center"/>
          </w:tcPr>
          <w:p w14:paraId="2CAF48D5">
            <w:pPr>
              <w:bidi w:val="0"/>
              <w:jc w:val="center"/>
              <w:rPr>
                <w:vertAlign w:val="baseline"/>
                <w:lang w:val="vi-VN"/>
              </w:rPr>
            </w:pPr>
            <w:r>
              <w:rPr>
                <w:b/>
                <w:bCs/>
              </w:rPr>
              <w:t>Mô tả</w:t>
            </w:r>
          </w:p>
        </w:tc>
      </w:tr>
      <w:tr w14:paraId="776A3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671D93C9">
            <w:pPr>
              <w:bidi w:val="0"/>
              <w:rPr>
                <w:vertAlign w:val="baseline"/>
                <w:lang w:val="vi-VN"/>
              </w:rPr>
            </w:pPr>
            <w:r>
              <w:t>Danh sách sản phẩm</w:t>
            </w:r>
          </w:p>
        </w:tc>
        <w:tc>
          <w:tcPr>
            <w:tcW w:w="4953" w:type="dxa"/>
            <w:vAlign w:val="center"/>
          </w:tcPr>
          <w:p w14:paraId="509A8CA7">
            <w:pPr>
              <w:bidi w:val="0"/>
              <w:rPr>
                <w:vertAlign w:val="baseline"/>
                <w:lang w:val="vi-VN"/>
              </w:rPr>
            </w:pPr>
            <w:r>
              <w:t>Tên, ảnh, giá, số lượng</w:t>
            </w:r>
          </w:p>
        </w:tc>
      </w:tr>
      <w:tr w14:paraId="79DBA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1E0597CB">
            <w:pPr>
              <w:bidi w:val="0"/>
              <w:rPr>
                <w:vertAlign w:val="baseline"/>
                <w:lang w:val="vi-VN"/>
              </w:rPr>
            </w:pPr>
            <w:r>
              <w:t>Cập nhật số lượng</w:t>
            </w:r>
          </w:p>
        </w:tc>
        <w:tc>
          <w:tcPr>
            <w:tcW w:w="4953" w:type="dxa"/>
            <w:vAlign w:val="center"/>
          </w:tcPr>
          <w:p w14:paraId="135C136D">
            <w:pPr>
              <w:bidi w:val="0"/>
              <w:rPr>
                <w:vertAlign w:val="baseline"/>
                <w:lang w:val="vi-VN"/>
              </w:rPr>
            </w:pPr>
            <w:r>
              <w:t>Tăng/giảm số lượng</w:t>
            </w:r>
          </w:p>
        </w:tc>
      </w:tr>
      <w:tr w14:paraId="2B574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128BFE51">
            <w:pPr>
              <w:bidi w:val="0"/>
              <w:rPr>
                <w:vertAlign w:val="baseline"/>
                <w:lang w:val="vi-VN"/>
              </w:rPr>
            </w:pPr>
            <w:r>
              <w:t>Xóa sản phẩm</w:t>
            </w:r>
          </w:p>
        </w:tc>
        <w:tc>
          <w:tcPr>
            <w:tcW w:w="4953" w:type="dxa"/>
            <w:vAlign w:val="center"/>
          </w:tcPr>
          <w:p w14:paraId="53ABC239">
            <w:pPr>
              <w:bidi w:val="0"/>
              <w:rPr>
                <w:vertAlign w:val="baseline"/>
                <w:lang w:val="vi-VN"/>
              </w:rPr>
            </w:pPr>
            <w:r>
              <w:t>Xóa sản phẩm khỏi giỏ</w:t>
            </w:r>
          </w:p>
        </w:tc>
      </w:tr>
      <w:tr w14:paraId="00985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040ACF43">
            <w:pPr>
              <w:bidi w:val="0"/>
              <w:rPr>
                <w:vertAlign w:val="baseline"/>
                <w:lang w:val="vi-VN"/>
              </w:rPr>
            </w:pPr>
            <w:r>
              <w:t>Tổng tiền</w:t>
            </w:r>
          </w:p>
        </w:tc>
        <w:tc>
          <w:tcPr>
            <w:tcW w:w="4953" w:type="dxa"/>
            <w:vAlign w:val="center"/>
          </w:tcPr>
          <w:p w14:paraId="7FBFBB33">
            <w:pPr>
              <w:bidi w:val="0"/>
              <w:rPr>
                <w:vertAlign w:val="baseline"/>
                <w:lang w:val="vi-VN"/>
              </w:rPr>
            </w:pPr>
            <w:r>
              <w:t>Tổng tiền tạm tính</w:t>
            </w:r>
          </w:p>
        </w:tc>
      </w:tr>
      <w:tr w14:paraId="18D5A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07F4DF6C">
            <w:pPr>
              <w:bidi w:val="0"/>
              <w:rPr>
                <w:vertAlign w:val="baseline"/>
                <w:lang w:val="vi-VN"/>
              </w:rPr>
            </w:pPr>
            <w:r>
              <w:t>Mã giảm giá</w:t>
            </w:r>
          </w:p>
        </w:tc>
        <w:tc>
          <w:tcPr>
            <w:tcW w:w="4953" w:type="dxa"/>
            <w:vAlign w:val="center"/>
          </w:tcPr>
          <w:p w14:paraId="7B3BB53A">
            <w:pPr>
              <w:bidi w:val="0"/>
              <w:rPr>
                <w:vertAlign w:val="baseline"/>
                <w:lang w:val="vi-VN"/>
              </w:rPr>
            </w:pPr>
            <w:r>
              <w:t>Nhập coupon nếu có</w:t>
            </w:r>
          </w:p>
        </w:tc>
      </w:tr>
    </w:tbl>
    <w:p w14:paraId="6083ECEC">
      <w:pPr>
        <w:bidi w:val="0"/>
      </w:pPr>
    </w:p>
    <w:p w14:paraId="4ED2805E">
      <w:pPr>
        <w:pStyle w:val="16"/>
        <w:bidi w:val="0"/>
        <w:rPr>
          <w:rFonts w:hint="default"/>
          <w:lang w:val="vi-VN"/>
        </w:rPr>
      </w:pPr>
      <w:bookmarkStart w:id="16" w:name="_Toc11839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9</w:t>
      </w:r>
      <w:r>
        <w:fldChar w:fldCharType="end"/>
      </w:r>
      <w:r>
        <w:rPr>
          <w:lang w:val="vi-VN"/>
        </w:rPr>
        <w:t>: Chức năng trang giỏ hàng</w:t>
      </w:r>
      <w:bookmarkEnd w:id="16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9"/>
        <w:gridCol w:w="8885"/>
      </w:tblGrid>
      <w:tr w14:paraId="285C8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3C5FD64D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STT</w:t>
            </w:r>
          </w:p>
        </w:tc>
        <w:tc>
          <w:tcPr>
            <w:tcW w:w="8885" w:type="dxa"/>
          </w:tcPr>
          <w:p w14:paraId="1E3EEE5A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Tên chức năng</w:t>
            </w:r>
          </w:p>
        </w:tc>
      </w:tr>
      <w:tr w14:paraId="7F941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4618FDAD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1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28CCAABE">
            <w:pPr>
              <w:bidi w:val="0"/>
              <w:rPr>
                <w:rFonts w:ascii="Times New Roman" w:hAnsi="Times New Roman" w:eastAsia="Times New Roman" w:cstheme="minorBidi"/>
                <w:color w:val="000000" w:themeColor="text1"/>
                <w:sz w:val="26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t>Xem sản phẩm trong giỏ</w:t>
            </w:r>
          </w:p>
        </w:tc>
      </w:tr>
      <w:tr w14:paraId="78958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49B66074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2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60F3F147">
            <w:pPr>
              <w:bidi w:val="0"/>
              <w:rPr>
                <w:rFonts w:ascii="Times New Roman" w:hAnsi="Times New Roman" w:eastAsia="Times New Roman" w:cstheme="minorBidi"/>
                <w:color w:val="000000" w:themeColor="text1"/>
                <w:sz w:val="26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t>Tăng giảm số lượng</w:t>
            </w:r>
          </w:p>
        </w:tc>
      </w:tr>
      <w:tr w14:paraId="13D27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1C23760D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3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0B7E53E4">
            <w:pPr>
              <w:bidi w:val="0"/>
              <w:rPr>
                <w:rFonts w:ascii="Times New Roman" w:hAnsi="Times New Roman" w:eastAsia="Times New Roman" w:cstheme="minorBidi"/>
                <w:color w:val="000000" w:themeColor="text1"/>
                <w:sz w:val="26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t>Xóa sản phẩm</w:t>
            </w:r>
          </w:p>
        </w:tc>
      </w:tr>
      <w:tr w14:paraId="536C0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56397A38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4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08BF29FE">
            <w:pPr>
              <w:bidi w:val="0"/>
              <w:rPr>
                <w:rFonts w:ascii="Times New Roman" w:hAnsi="Times New Roman" w:eastAsia="Times New Roman" w:cstheme="minorBidi"/>
                <w:color w:val="000000" w:themeColor="text1"/>
                <w:sz w:val="26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t>Tính tổng tiền</w:t>
            </w:r>
          </w:p>
        </w:tc>
      </w:tr>
      <w:tr w14:paraId="65904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0E354130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5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6E6F0CC3">
            <w:pPr>
              <w:bidi w:val="0"/>
              <w:rPr>
                <w:rFonts w:ascii="Times New Roman" w:hAnsi="Times New Roman" w:eastAsia="Times New Roman" w:cstheme="minorBidi"/>
                <w:color w:val="000000" w:themeColor="text1"/>
                <w:sz w:val="26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t>Áp dụng mã giảm giá</w:t>
            </w:r>
          </w:p>
        </w:tc>
      </w:tr>
      <w:tr w14:paraId="00258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71AA0490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6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7C7072BE">
            <w:pPr>
              <w:bidi w:val="0"/>
            </w:pPr>
            <w:r>
              <w:t>Chuyển sang thanh toán</w:t>
            </w:r>
          </w:p>
        </w:tc>
      </w:tr>
    </w:tbl>
    <w:p w14:paraId="2354E498">
      <w:pPr>
        <w:bidi w:val="0"/>
      </w:pPr>
    </w:p>
    <w:p w14:paraId="0DC13201">
      <w:pPr>
        <w:pStyle w:val="3"/>
        <w:bidi w:val="0"/>
      </w:pPr>
      <w:bookmarkStart w:id="17" w:name="_Toc23774"/>
      <w:r>
        <w:t>3.5. Trang thanh toán</w:t>
      </w:r>
      <w:bookmarkEnd w:id="17"/>
    </w:p>
    <w:p w14:paraId="3B1A1023">
      <w:pPr>
        <w:bidi w:val="0"/>
      </w:pPr>
      <w:r>
        <w:t>Trang thanh toán là nơi người dùng xác nhận đơn hàng.</w:t>
      </w:r>
    </w:p>
    <w:p w14:paraId="6689815B">
      <w:pPr>
        <w:pStyle w:val="16"/>
        <w:bidi w:val="0"/>
        <w:rPr>
          <w:lang w:val="vi-VN"/>
        </w:rPr>
      </w:pPr>
      <w:bookmarkStart w:id="18" w:name="_Toc1056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10</w:t>
      </w:r>
      <w:r>
        <w:fldChar w:fldCharType="end"/>
      </w:r>
      <w:r>
        <w:rPr>
          <w:lang w:val="vi-VN"/>
        </w:rPr>
        <w:t>: Nội dung trang thành toán</w:t>
      </w:r>
      <w:bookmarkEnd w:id="18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0"/>
        <w:gridCol w:w="6095"/>
      </w:tblGrid>
      <w:tr w14:paraId="3B6C9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0" w:type="dxa"/>
            <w:vAlign w:val="center"/>
          </w:tcPr>
          <w:p w14:paraId="12716F0C">
            <w:pPr>
              <w:bidi w:val="0"/>
              <w:jc w:val="center"/>
              <w:rPr>
                <w:vertAlign w:val="baseline"/>
                <w:lang w:val="vi-VN"/>
              </w:rPr>
            </w:pPr>
            <w:r>
              <w:rPr>
                <w:b/>
                <w:bCs/>
              </w:rPr>
              <w:t>Thành phần</w:t>
            </w:r>
          </w:p>
        </w:tc>
        <w:tc>
          <w:tcPr>
            <w:tcW w:w="6095" w:type="dxa"/>
            <w:vAlign w:val="center"/>
          </w:tcPr>
          <w:p w14:paraId="20289957">
            <w:pPr>
              <w:bidi w:val="0"/>
              <w:jc w:val="center"/>
              <w:rPr>
                <w:vertAlign w:val="baseline"/>
                <w:lang w:val="vi-VN"/>
              </w:rPr>
            </w:pPr>
            <w:r>
              <w:rPr>
                <w:b/>
                <w:bCs/>
              </w:rPr>
              <w:t>Mô tả</w:t>
            </w:r>
          </w:p>
        </w:tc>
      </w:tr>
      <w:tr w14:paraId="2BBC6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0" w:type="dxa"/>
            <w:vAlign w:val="center"/>
          </w:tcPr>
          <w:p w14:paraId="32C90D6A">
            <w:pPr>
              <w:bidi w:val="0"/>
              <w:rPr>
                <w:vertAlign w:val="baseline"/>
                <w:lang w:val="vi-VN"/>
              </w:rPr>
            </w:pPr>
            <w:r>
              <w:t>Thông tin người nhận</w:t>
            </w:r>
          </w:p>
        </w:tc>
        <w:tc>
          <w:tcPr>
            <w:tcW w:w="6095" w:type="dxa"/>
            <w:vAlign w:val="center"/>
          </w:tcPr>
          <w:p w14:paraId="05D1A7CF">
            <w:pPr>
              <w:bidi w:val="0"/>
              <w:rPr>
                <w:vertAlign w:val="baseline"/>
                <w:lang w:val="vi-VN"/>
              </w:rPr>
            </w:pPr>
            <w:r>
              <w:t>Họ tên, số điện thoại, email</w:t>
            </w:r>
          </w:p>
        </w:tc>
      </w:tr>
      <w:tr w14:paraId="6A604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0" w:type="dxa"/>
            <w:vAlign w:val="center"/>
          </w:tcPr>
          <w:p w14:paraId="391EA177">
            <w:pPr>
              <w:bidi w:val="0"/>
              <w:rPr>
                <w:vertAlign w:val="baseline"/>
                <w:lang w:val="vi-VN"/>
              </w:rPr>
            </w:pPr>
            <w:r>
              <w:t>Địa chỉ giao hàng</w:t>
            </w:r>
          </w:p>
        </w:tc>
        <w:tc>
          <w:tcPr>
            <w:tcW w:w="6095" w:type="dxa"/>
            <w:vAlign w:val="center"/>
          </w:tcPr>
          <w:p w14:paraId="43BD1552">
            <w:pPr>
              <w:bidi w:val="0"/>
              <w:rPr>
                <w:vertAlign w:val="baseline"/>
                <w:lang w:val="vi-VN"/>
              </w:rPr>
            </w:pPr>
            <w:r>
              <w:t>Tỉnh/thành, quận/huyện, địa chỉ cụ thể</w:t>
            </w:r>
          </w:p>
        </w:tc>
      </w:tr>
      <w:tr w14:paraId="3F4B9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0" w:type="dxa"/>
            <w:vAlign w:val="center"/>
          </w:tcPr>
          <w:p w14:paraId="7C65489B">
            <w:pPr>
              <w:bidi w:val="0"/>
              <w:rPr>
                <w:vertAlign w:val="baseline"/>
                <w:lang w:val="vi-VN"/>
              </w:rPr>
            </w:pPr>
            <w:r>
              <w:t>Ghi chú</w:t>
            </w:r>
          </w:p>
        </w:tc>
        <w:tc>
          <w:tcPr>
            <w:tcW w:w="6095" w:type="dxa"/>
            <w:vAlign w:val="center"/>
          </w:tcPr>
          <w:p w14:paraId="4A94C6FC">
            <w:pPr>
              <w:bidi w:val="0"/>
              <w:rPr>
                <w:vertAlign w:val="baseline"/>
                <w:lang w:val="vi-VN"/>
              </w:rPr>
            </w:pPr>
            <w:r>
              <w:t>Ghi chú cho người bán</w:t>
            </w:r>
          </w:p>
        </w:tc>
      </w:tr>
      <w:tr w14:paraId="6E49A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0" w:type="dxa"/>
            <w:vAlign w:val="center"/>
          </w:tcPr>
          <w:p w14:paraId="4B4C8F80">
            <w:pPr>
              <w:bidi w:val="0"/>
              <w:rPr>
                <w:vertAlign w:val="baseline"/>
                <w:lang w:val="vi-VN"/>
              </w:rPr>
            </w:pPr>
            <w:r>
              <w:t>Sản phẩm đặt mua</w:t>
            </w:r>
          </w:p>
        </w:tc>
        <w:tc>
          <w:tcPr>
            <w:tcW w:w="6095" w:type="dxa"/>
            <w:vAlign w:val="center"/>
          </w:tcPr>
          <w:p w14:paraId="3686F658">
            <w:pPr>
              <w:bidi w:val="0"/>
              <w:rPr>
                <w:vertAlign w:val="baseline"/>
                <w:lang w:val="vi-VN"/>
              </w:rPr>
            </w:pPr>
            <w:r>
              <w:t>Danh sách sản phẩm</w:t>
            </w:r>
          </w:p>
        </w:tc>
      </w:tr>
      <w:tr w14:paraId="40442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0" w:type="dxa"/>
            <w:vAlign w:val="center"/>
          </w:tcPr>
          <w:p w14:paraId="17C755F7">
            <w:pPr>
              <w:bidi w:val="0"/>
            </w:pPr>
            <w:r>
              <w:t>Tổng tiền</w:t>
            </w:r>
          </w:p>
        </w:tc>
        <w:tc>
          <w:tcPr>
            <w:tcW w:w="6095" w:type="dxa"/>
            <w:vAlign w:val="center"/>
          </w:tcPr>
          <w:p w14:paraId="67E67B02">
            <w:pPr>
              <w:bidi w:val="0"/>
            </w:pPr>
            <w:r>
              <w:t>Tạm tính, phí ship, giảm giá, tổng thanh toán</w:t>
            </w:r>
          </w:p>
        </w:tc>
      </w:tr>
      <w:tr w14:paraId="155B2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0" w:type="dxa"/>
            <w:vAlign w:val="center"/>
          </w:tcPr>
          <w:p w14:paraId="2835D62D">
            <w:pPr>
              <w:bidi w:val="0"/>
            </w:pPr>
            <w:r>
              <w:t>Phương thức thanh toán</w:t>
            </w:r>
          </w:p>
        </w:tc>
        <w:tc>
          <w:tcPr>
            <w:tcW w:w="6095" w:type="dxa"/>
            <w:vAlign w:val="center"/>
          </w:tcPr>
          <w:p w14:paraId="3AEDBDD3">
            <w:pPr>
              <w:bidi w:val="0"/>
            </w:pPr>
            <w:r>
              <w:t>COD, chuyển khoản, ví điện tử, VNPay/Momo</w:t>
            </w:r>
          </w:p>
        </w:tc>
      </w:tr>
    </w:tbl>
    <w:p w14:paraId="5BFCE279">
      <w:pPr>
        <w:rPr>
          <w:lang w:val="vi-VN"/>
        </w:rPr>
      </w:pPr>
    </w:p>
    <w:p w14:paraId="0BDB3161">
      <w:pPr>
        <w:pStyle w:val="16"/>
        <w:bidi w:val="0"/>
        <w:rPr>
          <w:rFonts w:hint="default"/>
          <w:lang w:val="vi-VN"/>
        </w:rPr>
      </w:pPr>
      <w:bookmarkStart w:id="19" w:name="_Toc23310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11</w:t>
      </w:r>
      <w:r>
        <w:fldChar w:fldCharType="end"/>
      </w:r>
      <w:r>
        <w:rPr>
          <w:lang w:val="vi-VN"/>
        </w:rPr>
        <w:t>: Chức năng trang thành toán</w:t>
      </w:r>
      <w:bookmarkEnd w:id="19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9"/>
        <w:gridCol w:w="8885"/>
      </w:tblGrid>
      <w:tr w14:paraId="384E6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5E24CACD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STT</w:t>
            </w:r>
          </w:p>
        </w:tc>
        <w:tc>
          <w:tcPr>
            <w:tcW w:w="8885" w:type="dxa"/>
          </w:tcPr>
          <w:p w14:paraId="0EC20D5F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Tên chức năng</w:t>
            </w:r>
          </w:p>
        </w:tc>
      </w:tr>
      <w:tr w14:paraId="3CD1F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51121A5D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1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150A657E">
            <w:pPr>
              <w:bidi w:val="0"/>
              <w:rPr>
                <w:rFonts w:ascii="Times New Roman" w:hAnsi="Times New Roman" w:eastAsia="Times New Roman" w:cstheme="minorBidi"/>
                <w:color w:val="000000" w:themeColor="text1"/>
                <w:sz w:val="26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t>Nhập thông tin giao hàng</w:t>
            </w:r>
          </w:p>
        </w:tc>
      </w:tr>
      <w:tr w14:paraId="5BCA4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28C615DB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2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493D5C63">
            <w:pPr>
              <w:bidi w:val="0"/>
              <w:rPr>
                <w:rFonts w:ascii="Times New Roman" w:hAnsi="Times New Roman" w:eastAsia="Times New Roman" w:cstheme="minorBidi"/>
                <w:color w:val="000000" w:themeColor="text1"/>
                <w:sz w:val="26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t>Chọn địa chỉ đã lưu</w:t>
            </w:r>
          </w:p>
        </w:tc>
      </w:tr>
      <w:tr w14:paraId="4BBE6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0739B813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3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626602C0">
            <w:pPr>
              <w:bidi w:val="0"/>
              <w:rPr>
                <w:rFonts w:ascii="Times New Roman" w:hAnsi="Times New Roman" w:eastAsia="Times New Roman" w:cstheme="minorBidi"/>
                <w:color w:val="000000" w:themeColor="text1"/>
                <w:sz w:val="26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t>Chọn phương thức thanh toán</w:t>
            </w:r>
          </w:p>
        </w:tc>
      </w:tr>
      <w:tr w14:paraId="00AFF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415C3DFB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4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6D8C3C45">
            <w:pPr>
              <w:bidi w:val="0"/>
              <w:rPr>
                <w:rFonts w:ascii="Times New Roman" w:hAnsi="Times New Roman" w:eastAsia="Times New Roman" w:cstheme="minorBidi"/>
                <w:color w:val="000000" w:themeColor="text1"/>
                <w:sz w:val="26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t>Kiểm tra lại đơn hàng</w:t>
            </w:r>
          </w:p>
        </w:tc>
      </w:tr>
      <w:tr w14:paraId="50020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3E057037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5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6DF05F6B">
            <w:pPr>
              <w:bidi w:val="0"/>
              <w:rPr>
                <w:rFonts w:ascii="Times New Roman" w:hAnsi="Times New Roman" w:eastAsia="Times New Roman" w:cstheme="minorBidi"/>
                <w:color w:val="000000" w:themeColor="text1"/>
                <w:sz w:val="26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t>Xác nhận đặt hàng</w:t>
            </w:r>
          </w:p>
        </w:tc>
      </w:tr>
    </w:tbl>
    <w:p w14:paraId="577B7C5B">
      <w:pPr>
        <w:bidi w:val="0"/>
      </w:pPr>
    </w:p>
    <w:p w14:paraId="30C4995D">
      <w:pPr>
        <w:pStyle w:val="3"/>
        <w:bidi w:val="0"/>
      </w:pPr>
      <w:bookmarkStart w:id="20" w:name="_Toc12868"/>
      <w:r>
        <w:t>3.6. Trang đặt hàng thành công</w:t>
      </w:r>
      <w:bookmarkEnd w:id="20"/>
    </w:p>
    <w:p w14:paraId="6513D89F">
      <w:pPr>
        <w:bidi w:val="0"/>
      </w:pPr>
      <w:r>
        <w:t>Sau khi đặt hàng, người dùng được chuyển đến trang thông báo thành công.</w:t>
      </w:r>
    </w:p>
    <w:p w14:paraId="6FF46C03">
      <w:pPr>
        <w:pStyle w:val="16"/>
        <w:bidi w:val="0"/>
        <w:rPr>
          <w:lang w:val="vi-VN"/>
        </w:rPr>
      </w:pPr>
      <w:bookmarkStart w:id="21" w:name="_Toc25283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12</w:t>
      </w:r>
      <w:r>
        <w:fldChar w:fldCharType="end"/>
      </w:r>
      <w:r>
        <w:rPr>
          <w:lang w:val="vi-VN"/>
        </w:rPr>
        <w:t>: Nội dung trang đặt hàng thành công</w:t>
      </w:r>
      <w:bookmarkEnd w:id="21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2"/>
        <w:gridCol w:w="4953"/>
      </w:tblGrid>
      <w:tr w14:paraId="7E2E4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017EFC76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b/>
                <w:bCs/>
              </w:rPr>
              <w:t>Thành phần</w:t>
            </w:r>
          </w:p>
        </w:tc>
        <w:tc>
          <w:tcPr>
            <w:tcW w:w="4953" w:type="dxa"/>
            <w:vAlign w:val="center"/>
          </w:tcPr>
          <w:p w14:paraId="172BC7FF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b/>
                <w:bCs/>
              </w:rPr>
              <w:t>Mô tả</w:t>
            </w:r>
          </w:p>
        </w:tc>
      </w:tr>
      <w:tr w14:paraId="25381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0FAA8658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Mã đơn hàng</w:t>
            </w:r>
          </w:p>
        </w:tc>
        <w:tc>
          <w:tcPr>
            <w:tcW w:w="4953" w:type="dxa"/>
            <w:vAlign w:val="center"/>
          </w:tcPr>
          <w:p w14:paraId="3ABC480B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Mã dùng để tra cứu</w:t>
            </w:r>
          </w:p>
        </w:tc>
      </w:tr>
      <w:tr w14:paraId="08FC3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673CAB34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Thông báo thành công</w:t>
            </w:r>
          </w:p>
        </w:tc>
        <w:tc>
          <w:tcPr>
            <w:tcW w:w="4953" w:type="dxa"/>
            <w:vAlign w:val="center"/>
          </w:tcPr>
          <w:p w14:paraId="35383182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Xác nhận đơn đã được tạo</w:t>
            </w:r>
          </w:p>
        </w:tc>
      </w:tr>
      <w:tr w14:paraId="6346E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5F416FDA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Tổng tiền</w:t>
            </w:r>
          </w:p>
        </w:tc>
        <w:tc>
          <w:tcPr>
            <w:tcW w:w="4953" w:type="dxa"/>
            <w:vAlign w:val="center"/>
          </w:tcPr>
          <w:p w14:paraId="6275C353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Số tiền cần thanh toán</w:t>
            </w:r>
          </w:p>
        </w:tc>
      </w:tr>
      <w:tr w14:paraId="64CD8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0856D6EB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Trạng thái</w:t>
            </w:r>
          </w:p>
        </w:tc>
        <w:tc>
          <w:tcPr>
            <w:tcW w:w="4953" w:type="dxa"/>
            <w:vAlign w:val="center"/>
          </w:tcPr>
          <w:p w14:paraId="2860C10B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Chờ xác nhận</w:t>
            </w:r>
          </w:p>
        </w:tc>
      </w:tr>
      <w:tr w14:paraId="6CAA7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1A05DB28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Nút xem đơn hàng</w:t>
            </w:r>
          </w:p>
        </w:tc>
        <w:tc>
          <w:tcPr>
            <w:tcW w:w="4953" w:type="dxa"/>
            <w:vAlign w:val="center"/>
          </w:tcPr>
          <w:p w14:paraId="050C1989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Chuyển sang chi tiết đơn</w:t>
            </w:r>
          </w:p>
        </w:tc>
      </w:tr>
      <w:tr w14:paraId="68C2C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29D20852">
            <w:pPr>
              <w:bidi w:val="0"/>
            </w:pPr>
            <w:r>
              <w:t>Nút tiếp tục mua hàng</w:t>
            </w:r>
          </w:p>
        </w:tc>
        <w:tc>
          <w:tcPr>
            <w:tcW w:w="4953" w:type="dxa"/>
            <w:vAlign w:val="center"/>
          </w:tcPr>
          <w:p w14:paraId="74B1550B">
            <w:pPr>
              <w:bidi w:val="0"/>
            </w:pPr>
            <w:r>
              <w:t>Quay lại trang sản phẩm</w:t>
            </w:r>
          </w:p>
        </w:tc>
      </w:tr>
    </w:tbl>
    <w:p w14:paraId="2F28B1C8">
      <w:pPr>
        <w:rPr>
          <w:rFonts w:hint="default"/>
          <w:lang w:val="vi-VN"/>
        </w:rPr>
      </w:pPr>
    </w:p>
    <w:p w14:paraId="4BDE5727">
      <w:pPr>
        <w:pStyle w:val="16"/>
        <w:bidi w:val="0"/>
        <w:rPr>
          <w:rFonts w:hint="default"/>
          <w:lang w:val="vi-VN"/>
        </w:rPr>
      </w:pPr>
      <w:bookmarkStart w:id="22" w:name="_Toc9107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13</w:t>
      </w:r>
      <w:r>
        <w:fldChar w:fldCharType="end"/>
      </w:r>
      <w:r>
        <w:rPr>
          <w:lang w:val="vi-VN"/>
        </w:rPr>
        <w:t xml:space="preserve">: Chức năng trang </w:t>
      </w:r>
      <w:r>
        <w:rPr>
          <w:rFonts w:hint="default"/>
          <w:lang w:val="vi-VN"/>
        </w:rPr>
        <w:t>đặt hàng thành công</w:t>
      </w:r>
      <w:bookmarkEnd w:id="22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9"/>
        <w:gridCol w:w="8885"/>
      </w:tblGrid>
      <w:tr w14:paraId="547F2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0D7F352A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STT</w:t>
            </w:r>
          </w:p>
        </w:tc>
        <w:tc>
          <w:tcPr>
            <w:tcW w:w="8885" w:type="dxa"/>
          </w:tcPr>
          <w:p w14:paraId="38FA0F38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Tên chức năng</w:t>
            </w:r>
          </w:p>
        </w:tc>
      </w:tr>
      <w:tr w14:paraId="0A9A7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236FC34F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1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24AC62EA">
            <w:pPr>
              <w:bidi w:val="0"/>
              <w:rPr>
                <w:rFonts w:ascii="Times New Roman" w:hAnsi="Times New Roman" w:eastAsia="Times New Roman" w:cstheme="minorBidi"/>
                <w:color w:val="000000" w:themeColor="text1"/>
                <w:sz w:val="26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t>Hiển thị kết quả đặt hàng</w:t>
            </w:r>
          </w:p>
        </w:tc>
      </w:tr>
      <w:tr w14:paraId="56CBC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60BC9DE6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2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3A63CD30">
            <w:pPr>
              <w:bidi w:val="0"/>
              <w:rPr>
                <w:rFonts w:ascii="Times New Roman" w:hAnsi="Times New Roman" w:eastAsia="Times New Roman" w:cstheme="minorBidi"/>
                <w:color w:val="000000" w:themeColor="text1"/>
                <w:sz w:val="26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t>Cho phép xem chi tiết đơn hàng</w:t>
            </w:r>
          </w:p>
        </w:tc>
      </w:tr>
      <w:tr w14:paraId="5C13C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</w:tcPr>
          <w:p w14:paraId="129C18B6">
            <w:pPr>
              <w:bidi w:val="0"/>
              <w:jc w:val="center"/>
              <w:rPr>
                <w:rFonts w:hint="default"/>
                <w:b/>
                <w:bCs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3</w:t>
            </w:r>
          </w:p>
        </w:tc>
        <w:tc>
          <w:tcPr>
            <w:tcW w:w="8885" w:type="dxa"/>
            <w:shd w:val="clear" w:color="auto" w:fill="auto"/>
            <w:vAlign w:val="top"/>
          </w:tcPr>
          <w:p w14:paraId="27FA4A2F">
            <w:pPr>
              <w:bidi w:val="0"/>
              <w:rPr>
                <w:rFonts w:ascii="Times New Roman" w:hAnsi="Times New Roman" w:eastAsia="Times New Roman" w:cstheme="minorBidi"/>
                <w:color w:val="000000" w:themeColor="text1"/>
                <w:sz w:val="26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t>Cho phép tiếp tục mua hàng</w:t>
            </w:r>
          </w:p>
        </w:tc>
      </w:tr>
    </w:tbl>
    <w:p w14:paraId="6C181926">
      <w:pPr>
        <w:pStyle w:val="3"/>
        <w:bidi w:val="0"/>
      </w:pPr>
      <w:bookmarkStart w:id="101" w:name="_GoBack"/>
      <w:bookmarkEnd w:id="101"/>
      <w:bookmarkStart w:id="23" w:name="_Toc2190"/>
      <w:r>
        <w:t>3.7. Trang đăng nhập</w:t>
      </w:r>
      <w:bookmarkEnd w:id="23"/>
    </w:p>
    <w:p w14:paraId="56068CE9">
      <w:pPr>
        <w:bidi w:val="0"/>
      </w:pPr>
      <w:r>
        <w:t>Trang đăng nhập cho phép người dùng truy cập tài khoản.</w:t>
      </w:r>
    </w:p>
    <w:p w14:paraId="75421187">
      <w:pPr>
        <w:pStyle w:val="16"/>
        <w:bidi w:val="0"/>
        <w:rPr>
          <w:rFonts w:hint="default"/>
          <w:lang w:val="vi-VN"/>
        </w:rPr>
      </w:pPr>
      <w:bookmarkStart w:id="24" w:name="_Toc8458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14</w:t>
      </w:r>
      <w:r>
        <w:fldChar w:fldCharType="end"/>
      </w:r>
      <w:r>
        <w:rPr>
          <w:lang w:val="vi-VN"/>
        </w:rPr>
        <w:t>: Thông tin và chức năng trang đăng nhập</w:t>
      </w:r>
      <w:bookmarkEnd w:id="24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2"/>
        <w:gridCol w:w="4953"/>
      </w:tblGrid>
      <w:tr w14:paraId="286DD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1DDE4BB0">
            <w:pPr>
              <w:bidi w:val="0"/>
              <w:jc w:val="center"/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Thông tin cần có</w:t>
            </w:r>
          </w:p>
        </w:tc>
        <w:tc>
          <w:tcPr>
            <w:tcW w:w="4953" w:type="dxa"/>
          </w:tcPr>
          <w:p w14:paraId="0F96939E">
            <w:pPr>
              <w:bidi w:val="0"/>
              <w:jc w:val="center"/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Chức năng</w:t>
            </w:r>
          </w:p>
        </w:tc>
      </w:tr>
      <w:tr w14:paraId="68BFB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29AE518C">
            <w:pPr>
              <w:bidi w:val="0"/>
              <w:rPr>
                <w:vertAlign w:val="baseline"/>
              </w:rPr>
            </w:pPr>
            <w:r>
              <w:t>Email hoặc tên đăng nhập</w:t>
            </w:r>
          </w:p>
        </w:tc>
        <w:tc>
          <w:tcPr>
            <w:tcW w:w="4953" w:type="dxa"/>
          </w:tcPr>
          <w:p w14:paraId="2D07FEA7">
            <w:pPr>
              <w:bidi w:val="0"/>
              <w:rPr>
                <w:vertAlign w:val="baseline"/>
              </w:rPr>
            </w:pPr>
            <w:r>
              <w:t>Đăng nhập tài khoản</w:t>
            </w:r>
          </w:p>
        </w:tc>
      </w:tr>
      <w:tr w14:paraId="58954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0DA34AEF">
            <w:pPr>
              <w:bidi w:val="0"/>
              <w:rPr>
                <w:vertAlign w:val="baseline"/>
              </w:rPr>
            </w:pPr>
            <w:r>
              <w:t>Mật khẩu</w:t>
            </w:r>
          </w:p>
        </w:tc>
        <w:tc>
          <w:tcPr>
            <w:tcW w:w="4953" w:type="dxa"/>
          </w:tcPr>
          <w:p w14:paraId="2BB0B0E1">
            <w:pPr>
              <w:bidi w:val="0"/>
              <w:rPr>
                <w:vertAlign w:val="baseline"/>
              </w:rPr>
            </w:pPr>
            <w:r>
              <w:t>Kiểm tra thông tin đăng nhập</w:t>
            </w:r>
          </w:p>
        </w:tc>
      </w:tr>
      <w:tr w14:paraId="77C37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0A0B7082">
            <w:pPr>
              <w:bidi w:val="0"/>
              <w:rPr>
                <w:vertAlign w:val="baseline"/>
              </w:rPr>
            </w:pPr>
            <w:r>
              <w:t>Ghi nhớ đăng nhập</w:t>
            </w:r>
          </w:p>
        </w:tc>
        <w:tc>
          <w:tcPr>
            <w:tcW w:w="4953" w:type="dxa"/>
          </w:tcPr>
          <w:p w14:paraId="31DFEB8D">
            <w:pPr>
              <w:bidi w:val="0"/>
              <w:rPr>
                <w:vertAlign w:val="baseline"/>
              </w:rPr>
            </w:pPr>
            <w:r>
              <w:t>Phân quyền sau khi đăng nhập</w:t>
            </w:r>
          </w:p>
        </w:tc>
      </w:tr>
      <w:tr w14:paraId="5C22C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4D204081">
            <w:pPr>
              <w:bidi w:val="0"/>
              <w:rPr>
                <w:vertAlign w:val="baseline"/>
              </w:rPr>
            </w:pPr>
            <w:r>
              <w:t>Quên mật khẩu</w:t>
            </w:r>
          </w:p>
        </w:tc>
        <w:tc>
          <w:tcPr>
            <w:tcW w:w="4953" w:type="dxa"/>
          </w:tcPr>
          <w:p w14:paraId="2AFC59DB">
            <w:pPr>
              <w:bidi w:val="0"/>
              <w:rPr>
                <w:vertAlign w:val="baseline"/>
              </w:rPr>
            </w:pPr>
            <w:r>
              <w:t>Chuyển admin vào trang quản trị</w:t>
            </w:r>
          </w:p>
        </w:tc>
      </w:tr>
      <w:tr w14:paraId="59E24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7A589F59">
            <w:pPr>
              <w:bidi w:val="0"/>
              <w:rPr>
                <w:vertAlign w:val="baseline"/>
              </w:rPr>
            </w:pPr>
            <w:r>
              <w:t>Đăng nhập bằng Google</w:t>
            </w:r>
          </w:p>
        </w:tc>
        <w:tc>
          <w:tcPr>
            <w:tcW w:w="4953" w:type="dxa"/>
          </w:tcPr>
          <w:p w14:paraId="7D2BC58E">
            <w:pPr>
              <w:bidi w:val="0"/>
              <w:rPr>
                <w:vertAlign w:val="baseline"/>
              </w:rPr>
            </w:pPr>
            <w:r>
              <w:t>Chuyển khách hàng về trang chủ</w:t>
            </w:r>
          </w:p>
        </w:tc>
      </w:tr>
      <w:tr w14:paraId="7163F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7248DC0A">
            <w:pPr>
              <w:bidi w:val="0"/>
            </w:pPr>
          </w:p>
        </w:tc>
        <w:tc>
          <w:tcPr>
            <w:tcW w:w="4953" w:type="dxa"/>
          </w:tcPr>
          <w:p w14:paraId="0F270417">
            <w:pPr>
              <w:bidi w:val="0"/>
            </w:pPr>
            <w:r>
              <w:t>Đăng nhập tài khoản</w:t>
            </w:r>
          </w:p>
        </w:tc>
      </w:tr>
    </w:tbl>
    <w:p w14:paraId="71B2A5D3">
      <w:pPr>
        <w:pStyle w:val="3"/>
        <w:bidi w:val="0"/>
      </w:pPr>
    </w:p>
    <w:p w14:paraId="2F8AF121">
      <w:pPr>
        <w:pStyle w:val="3"/>
        <w:bidi w:val="0"/>
      </w:pPr>
      <w:bookmarkStart w:id="25" w:name="_Toc16554"/>
      <w:r>
        <w:t>3.8. Trang đăng ký</w:t>
      </w:r>
      <w:bookmarkEnd w:id="25"/>
    </w:p>
    <w:p w14:paraId="00A98891">
      <w:pPr>
        <w:bidi w:val="0"/>
      </w:pPr>
      <w:r>
        <w:t>Trang đăng ký cho phép tạo tài khoản mới.</w:t>
      </w:r>
    </w:p>
    <w:p w14:paraId="6219441F">
      <w:pPr>
        <w:pStyle w:val="16"/>
        <w:bidi w:val="0"/>
        <w:rPr>
          <w:rFonts w:hint="default"/>
          <w:lang w:val="vi-VN"/>
        </w:rPr>
      </w:pPr>
      <w:bookmarkStart w:id="26" w:name="_Toc20964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15</w:t>
      </w:r>
      <w:r>
        <w:fldChar w:fldCharType="end"/>
      </w:r>
      <w:r>
        <w:rPr>
          <w:lang w:val="vi-VN"/>
        </w:rPr>
        <w:t xml:space="preserve">: Thông tin và chức năng trang đăng </w:t>
      </w:r>
      <w:r>
        <w:rPr>
          <w:rFonts w:hint="default"/>
          <w:lang w:val="vi-VN"/>
        </w:rPr>
        <w:t>ký</w:t>
      </w:r>
      <w:bookmarkEnd w:id="26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2"/>
        <w:gridCol w:w="4953"/>
      </w:tblGrid>
      <w:tr w14:paraId="08996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230ADD57">
            <w:pPr>
              <w:bidi w:val="0"/>
              <w:jc w:val="center"/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Thông tin cần có</w:t>
            </w:r>
          </w:p>
        </w:tc>
        <w:tc>
          <w:tcPr>
            <w:tcW w:w="4953" w:type="dxa"/>
          </w:tcPr>
          <w:p w14:paraId="0D21884D">
            <w:pPr>
              <w:bidi w:val="0"/>
              <w:jc w:val="center"/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Chức năng</w:t>
            </w:r>
          </w:p>
        </w:tc>
      </w:tr>
      <w:tr w14:paraId="012BA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7116A17D">
            <w:pPr>
              <w:bidi w:val="0"/>
              <w:rPr>
                <w:vertAlign w:val="baseline"/>
              </w:rPr>
            </w:pPr>
            <w:r>
              <w:t>Họ tên</w:t>
            </w:r>
          </w:p>
        </w:tc>
        <w:tc>
          <w:tcPr>
            <w:tcW w:w="4953" w:type="dxa"/>
          </w:tcPr>
          <w:p w14:paraId="4F15012B">
            <w:pPr>
              <w:bidi w:val="0"/>
              <w:rPr>
                <w:vertAlign w:val="baseline"/>
              </w:rPr>
            </w:pPr>
            <w:r>
              <w:t>Tạo tài khoản khách hàng</w:t>
            </w:r>
          </w:p>
        </w:tc>
      </w:tr>
      <w:tr w14:paraId="480D5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05F0D76A">
            <w:pPr>
              <w:bidi w:val="0"/>
              <w:rPr>
                <w:vertAlign w:val="baseline"/>
              </w:rPr>
            </w:pPr>
            <w:r>
              <w:t>Email</w:t>
            </w:r>
          </w:p>
        </w:tc>
        <w:tc>
          <w:tcPr>
            <w:tcW w:w="4953" w:type="dxa"/>
          </w:tcPr>
          <w:p w14:paraId="71AA5EDE">
            <w:pPr>
              <w:bidi w:val="0"/>
              <w:rPr>
                <w:vertAlign w:val="baseline"/>
              </w:rPr>
            </w:pPr>
            <w:r>
              <w:t>Kiểm tra email đã tồn tại</w:t>
            </w:r>
          </w:p>
        </w:tc>
      </w:tr>
      <w:tr w14:paraId="5A500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2C16E6DD">
            <w:pPr>
              <w:bidi w:val="0"/>
              <w:rPr>
                <w:vertAlign w:val="baseline"/>
              </w:rPr>
            </w:pPr>
            <w:r>
              <w:t>Số điện thoại</w:t>
            </w:r>
          </w:p>
        </w:tc>
        <w:tc>
          <w:tcPr>
            <w:tcW w:w="4953" w:type="dxa"/>
          </w:tcPr>
          <w:p w14:paraId="2B0CCA93">
            <w:pPr>
              <w:bidi w:val="0"/>
              <w:rPr>
                <w:vertAlign w:val="baseline"/>
              </w:rPr>
            </w:pPr>
            <w:r>
              <w:t>Mã hóa mật khẩu</w:t>
            </w:r>
          </w:p>
        </w:tc>
      </w:tr>
      <w:tr w14:paraId="5ED81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358C9CE1">
            <w:pPr>
              <w:bidi w:val="0"/>
              <w:rPr>
                <w:vertAlign w:val="baseline"/>
              </w:rPr>
            </w:pPr>
            <w:r>
              <w:t>Mật khẩu</w:t>
            </w:r>
          </w:p>
        </w:tc>
        <w:tc>
          <w:tcPr>
            <w:tcW w:w="4953" w:type="dxa"/>
          </w:tcPr>
          <w:p w14:paraId="3AEDD045">
            <w:pPr>
              <w:bidi w:val="0"/>
              <w:rPr>
                <w:vertAlign w:val="baseline"/>
              </w:rPr>
            </w:pPr>
            <w:r>
              <w:t>Tự động đăng nhập sau đăng ký nếu cần</w:t>
            </w:r>
          </w:p>
        </w:tc>
      </w:tr>
      <w:tr w14:paraId="28926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4B24427B">
            <w:pPr>
              <w:bidi w:val="0"/>
              <w:rPr>
                <w:vertAlign w:val="baseline"/>
              </w:rPr>
            </w:pPr>
            <w:r>
              <w:t>Xác nhận mật khẩu</w:t>
            </w:r>
          </w:p>
        </w:tc>
        <w:tc>
          <w:tcPr>
            <w:tcW w:w="4953" w:type="dxa"/>
          </w:tcPr>
          <w:p w14:paraId="39599A37">
            <w:pPr>
              <w:bidi w:val="0"/>
              <w:rPr>
                <w:vertAlign w:val="baseline"/>
              </w:rPr>
            </w:pPr>
            <w:r>
              <w:t>Tạo tài khoản khách hàng</w:t>
            </w:r>
          </w:p>
        </w:tc>
      </w:tr>
      <w:tr w14:paraId="77E83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363296D3">
            <w:pPr>
              <w:bidi w:val="0"/>
            </w:pPr>
          </w:p>
        </w:tc>
        <w:tc>
          <w:tcPr>
            <w:tcW w:w="4953" w:type="dxa"/>
          </w:tcPr>
          <w:p w14:paraId="5B24CED4">
            <w:pPr>
              <w:bidi w:val="0"/>
            </w:pPr>
            <w:r>
              <w:t>Kiểm tra email đã tồn tại</w:t>
            </w:r>
          </w:p>
        </w:tc>
      </w:tr>
      <w:tr w14:paraId="459D4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25C3915E">
            <w:pPr>
              <w:bidi w:val="0"/>
            </w:pPr>
          </w:p>
        </w:tc>
        <w:tc>
          <w:tcPr>
            <w:tcW w:w="4953" w:type="dxa"/>
          </w:tcPr>
          <w:p w14:paraId="4B2BDB65">
            <w:pPr>
              <w:bidi w:val="0"/>
            </w:pPr>
            <w:r>
              <w:t>Mã hóa mật khẩu</w:t>
            </w:r>
          </w:p>
        </w:tc>
      </w:tr>
      <w:tr w14:paraId="5B345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673ABC8D">
            <w:pPr>
              <w:bidi w:val="0"/>
            </w:pPr>
          </w:p>
        </w:tc>
        <w:tc>
          <w:tcPr>
            <w:tcW w:w="4953" w:type="dxa"/>
          </w:tcPr>
          <w:p w14:paraId="4EBF2487">
            <w:pPr>
              <w:bidi w:val="0"/>
            </w:pPr>
            <w:r>
              <w:t>Tự động đăng nhập sau đăng ký nếu cần</w:t>
            </w:r>
          </w:p>
        </w:tc>
      </w:tr>
    </w:tbl>
    <w:p w14:paraId="7855769C">
      <w:pPr>
        <w:bidi w:val="0"/>
      </w:pPr>
    </w:p>
    <w:p w14:paraId="6FEAA545">
      <w:pPr>
        <w:pStyle w:val="3"/>
        <w:bidi w:val="0"/>
      </w:pPr>
      <w:bookmarkStart w:id="27" w:name="_Toc27673"/>
      <w:r>
        <w:t>3.9. Trang quên mật khẩu</w:t>
      </w:r>
      <w:bookmarkEnd w:id="27"/>
    </w:p>
    <w:p w14:paraId="3F164A90">
      <w:pPr>
        <w:bidi w:val="0"/>
      </w:pPr>
      <w:r>
        <w:t>Trang này hỗ trợ người dùng lấy lại tài khoản.</w:t>
      </w:r>
    </w:p>
    <w:p w14:paraId="02BF2DFA">
      <w:pPr>
        <w:pStyle w:val="16"/>
        <w:bidi w:val="0"/>
        <w:rPr>
          <w:rFonts w:hint="default"/>
          <w:lang w:val="vi-VN"/>
        </w:rPr>
      </w:pPr>
      <w:bookmarkStart w:id="28" w:name="_Toc18632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16</w:t>
      </w:r>
      <w:r>
        <w:fldChar w:fldCharType="end"/>
      </w:r>
      <w:r>
        <w:rPr>
          <w:lang w:val="vi-VN"/>
        </w:rPr>
        <w:t>: Hoạt động trang quên mật khẩu</w:t>
      </w:r>
      <w:bookmarkEnd w:id="28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2"/>
        <w:gridCol w:w="4953"/>
      </w:tblGrid>
      <w:tr w14:paraId="44D2C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64F9E672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Bước</w:t>
            </w:r>
          </w:p>
        </w:tc>
        <w:tc>
          <w:tcPr>
            <w:tcW w:w="4953" w:type="dxa"/>
          </w:tcPr>
          <w:p w14:paraId="05CFF5C4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Chức năng</w:t>
            </w:r>
          </w:p>
        </w:tc>
      </w:tr>
      <w:tr w14:paraId="70D63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shd w:val="clear" w:color="auto" w:fill="auto"/>
            <w:vAlign w:val="top"/>
          </w:tcPr>
          <w:p w14:paraId="5C0F9EEA">
            <w:pPr>
              <w:bidi w:val="0"/>
              <w:rPr>
                <w:rFonts w:hint="default" w:ascii="Times New Roman" w:hAnsi="Times New Roman" w:eastAsia="Times New Roman" w:cstheme="minorBidi"/>
                <w:color w:val="000000" w:themeColor="text1"/>
                <w:sz w:val="26"/>
                <w:szCs w:val="22"/>
                <w:vertAlign w:val="baseline"/>
                <w:lang w:val="vi-VN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vertAlign w:val="baseline"/>
                <w:lang w:val="vi-VN"/>
              </w:rPr>
              <w:t>Step 1</w:t>
            </w:r>
          </w:p>
        </w:tc>
        <w:tc>
          <w:tcPr>
            <w:tcW w:w="4953" w:type="dxa"/>
            <w:shd w:val="clear" w:color="auto" w:fill="auto"/>
            <w:vAlign w:val="top"/>
          </w:tcPr>
          <w:p w14:paraId="6388699C">
            <w:pPr>
              <w:bidi w:val="0"/>
              <w:rPr>
                <w:rFonts w:ascii="Times New Roman" w:hAnsi="Times New Roman" w:eastAsia="Times New Roman" w:cstheme="minorBidi"/>
                <w:color w:val="000000" w:themeColor="text1"/>
                <w:sz w:val="26"/>
                <w:szCs w:val="22"/>
                <w:vertAlign w:val="baseline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t>Nhập email</w:t>
            </w:r>
          </w:p>
        </w:tc>
      </w:tr>
      <w:tr w14:paraId="5F1CB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shd w:val="clear" w:color="auto" w:fill="auto"/>
            <w:vAlign w:val="top"/>
          </w:tcPr>
          <w:p w14:paraId="4F6A01A1">
            <w:pPr>
              <w:bidi w:val="0"/>
              <w:rPr>
                <w:rFonts w:hint="default" w:ascii="Times New Roman" w:hAnsi="Times New Roman" w:eastAsia="Times New Roman" w:cstheme="minorBidi"/>
                <w:color w:val="000000" w:themeColor="text1"/>
                <w:sz w:val="26"/>
                <w:szCs w:val="22"/>
                <w:vertAlign w:val="baseline"/>
                <w:lang w:val="vi-VN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vertAlign w:val="baseline"/>
                <w:lang w:val="vi-VN"/>
              </w:rPr>
              <w:t>Step 2</w:t>
            </w:r>
          </w:p>
        </w:tc>
        <w:tc>
          <w:tcPr>
            <w:tcW w:w="4953" w:type="dxa"/>
            <w:shd w:val="clear" w:color="auto" w:fill="auto"/>
            <w:vAlign w:val="top"/>
          </w:tcPr>
          <w:p w14:paraId="1ABE3E1E">
            <w:pPr>
              <w:bidi w:val="0"/>
              <w:rPr>
                <w:rFonts w:ascii="Times New Roman" w:hAnsi="Times New Roman" w:eastAsia="Times New Roman" w:cstheme="minorBidi"/>
                <w:color w:val="000000" w:themeColor="text1"/>
                <w:sz w:val="26"/>
                <w:szCs w:val="22"/>
                <w:vertAlign w:val="baseline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t>Gửi mã OTP</w:t>
            </w:r>
          </w:p>
        </w:tc>
      </w:tr>
      <w:tr w14:paraId="03513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shd w:val="clear" w:color="auto" w:fill="auto"/>
            <w:vAlign w:val="top"/>
          </w:tcPr>
          <w:p w14:paraId="12AE4E52">
            <w:pPr>
              <w:bidi w:val="0"/>
              <w:rPr>
                <w:rFonts w:hint="default" w:ascii="Times New Roman" w:hAnsi="Times New Roman" w:eastAsia="Times New Roman" w:cstheme="minorBidi"/>
                <w:color w:val="000000" w:themeColor="text1"/>
                <w:sz w:val="26"/>
                <w:szCs w:val="22"/>
                <w:vertAlign w:val="baseline"/>
                <w:lang w:val="vi-VN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vertAlign w:val="baseline"/>
                <w:lang w:val="vi-VN"/>
              </w:rPr>
              <w:t>Step 3</w:t>
            </w:r>
          </w:p>
        </w:tc>
        <w:tc>
          <w:tcPr>
            <w:tcW w:w="4953" w:type="dxa"/>
            <w:shd w:val="clear" w:color="auto" w:fill="auto"/>
            <w:vAlign w:val="top"/>
          </w:tcPr>
          <w:p w14:paraId="6EA7805E">
            <w:pPr>
              <w:bidi w:val="0"/>
              <w:rPr>
                <w:rFonts w:ascii="Times New Roman" w:hAnsi="Times New Roman" w:eastAsia="Times New Roman" w:cstheme="minorBidi"/>
                <w:color w:val="000000" w:themeColor="text1"/>
                <w:sz w:val="26"/>
                <w:szCs w:val="22"/>
                <w:vertAlign w:val="baseline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t>Xác minh mã</w:t>
            </w:r>
          </w:p>
        </w:tc>
      </w:tr>
      <w:tr w14:paraId="16627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shd w:val="clear" w:color="auto" w:fill="auto"/>
            <w:vAlign w:val="top"/>
          </w:tcPr>
          <w:p w14:paraId="5A6064DA">
            <w:pPr>
              <w:bidi w:val="0"/>
              <w:rPr>
                <w:rFonts w:hint="default" w:ascii="Times New Roman" w:hAnsi="Times New Roman" w:eastAsia="Times New Roman" w:cstheme="minorBidi"/>
                <w:color w:val="000000" w:themeColor="text1"/>
                <w:sz w:val="26"/>
                <w:szCs w:val="22"/>
                <w:vertAlign w:val="baseline"/>
                <w:lang w:val="vi-VN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vertAlign w:val="baseline"/>
                <w:lang w:val="vi-VN"/>
              </w:rPr>
              <w:t>Step 4</w:t>
            </w:r>
          </w:p>
        </w:tc>
        <w:tc>
          <w:tcPr>
            <w:tcW w:w="4953" w:type="dxa"/>
            <w:shd w:val="clear" w:color="auto" w:fill="auto"/>
            <w:vAlign w:val="top"/>
          </w:tcPr>
          <w:p w14:paraId="74ACFFFC">
            <w:pPr>
              <w:bidi w:val="0"/>
              <w:rPr>
                <w:rFonts w:ascii="Times New Roman" w:hAnsi="Times New Roman" w:eastAsia="Times New Roman" w:cstheme="minorBidi"/>
                <w:color w:val="000000" w:themeColor="text1"/>
                <w:sz w:val="26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t>Đổi mật khẩu mới</w:t>
            </w:r>
          </w:p>
        </w:tc>
      </w:tr>
    </w:tbl>
    <w:p w14:paraId="052F4E24">
      <w:pPr>
        <w:pStyle w:val="3"/>
        <w:bidi w:val="0"/>
      </w:pPr>
    </w:p>
    <w:p w14:paraId="40A7BD17">
      <w:pPr>
        <w:pStyle w:val="3"/>
        <w:bidi w:val="0"/>
      </w:pPr>
      <w:bookmarkStart w:id="29" w:name="_Toc8305"/>
      <w:r>
        <w:t>3.10. Trang tài khoản cá nhân</w:t>
      </w:r>
      <w:bookmarkEnd w:id="29"/>
    </w:p>
    <w:p w14:paraId="1731C228">
      <w:pPr>
        <w:bidi w:val="0"/>
      </w:pPr>
      <w:r>
        <w:t>Trang này cho phép người dùng quản lý thông tin cá nhân.</w:t>
      </w:r>
    </w:p>
    <w:p w14:paraId="247BF745">
      <w:pPr>
        <w:pStyle w:val="16"/>
        <w:bidi w:val="0"/>
        <w:rPr>
          <w:rFonts w:hint="default"/>
          <w:lang w:val="vi-VN"/>
        </w:rPr>
      </w:pPr>
      <w:bookmarkStart w:id="30" w:name="_Toc30774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17</w:t>
      </w:r>
      <w:r>
        <w:fldChar w:fldCharType="end"/>
      </w:r>
      <w:r>
        <w:rPr>
          <w:lang w:val="vi-VN"/>
        </w:rPr>
        <w:t xml:space="preserve">: Thông tin và chức năng trang </w:t>
      </w:r>
      <w:r>
        <w:rPr>
          <w:rFonts w:hint="default"/>
          <w:lang w:val="vi-VN"/>
        </w:rPr>
        <w:t>tài khoản cá nhân</w:t>
      </w:r>
      <w:bookmarkEnd w:id="30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2"/>
        <w:gridCol w:w="4953"/>
      </w:tblGrid>
      <w:tr w14:paraId="23929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3764097D">
            <w:pPr>
              <w:bidi w:val="0"/>
              <w:jc w:val="center"/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Thông tin cần có</w:t>
            </w:r>
          </w:p>
        </w:tc>
        <w:tc>
          <w:tcPr>
            <w:tcW w:w="4953" w:type="dxa"/>
          </w:tcPr>
          <w:p w14:paraId="7B5432E0">
            <w:pPr>
              <w:bidi w:val="0"/>
              <w:jc w:val="center"/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Chức năng</w:t>
            </w:r>
          </w:p>
        </w:tc>
      </w:tr>
      <w:tr w14:paraId="6FB5D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46031690">
            <w:pPr>
              <w:bidi w:val="0"/>
              <w:rPr>
                <w:vertAlign w:val="baseline"/>
              </w:rPr>
            </w:pPr>
            <w:r>
              <w:t>Họ tên</w:t>
            </w:r>
          </w:p>
        </w:tc>
        <w:tc>
          <w:tcPr>
            <w:tcW w:w="4953" w:type="dxa"/>
          </w:tcPr>
          <w:p w14:paraId="53C15271">
            <w:pPr>
              <w:bidi w:val="0"/>
              <w:rPr>
                <w:vertAlign w:val="baseline"/>
              </w:rPr>
            </w:pPr>
            <w:r>
              <w:t>Xem thông tin cá nhân</w:t>
            </w:r>
          </w:p>
        </w:tc>
      </w:tr>
      <w:tr w14:paraId="1EEBD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55C85A3E">
            <w:pPr>
              <w:bidi w:val="0"/>
              <w:rPr>
                <w:vertAlign w:val="baseline"/>
              </w:rPr>
            </w:pPr>
            <w:r>
              <w:t>Email</w:t>
            </w:r>
          </w:p>
        </w:tc>
        <w:tc>
          <w:tcPr>
            <w:tcW w:w="4953" w:type="dxa"/>
          </w:tcPr>
          <w:p w14:paraId="3152FBF0">
            <w:pPr>
              <w:bidi w:val="0"/>
              <w:rPr>
                <w:vertAlign w:val="baseline"/>
              </w:rPr>
            </w:pPr>
            <w:r>
              <w:t>Cập nhật thông tin</w:t>
            </w:r>
          </w:p>
        </w:tc>
      </w:tr>
      <w:tr w14:paraId="09DC3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45D16D53">
            <w:pPr>
              <w:bidi w:val="0"/>
              <w:rPr>
                <w:vertAlign w:val="baseline"/>
              </w:rPr>
            </w:pPr>
            <w:r>
              <w:t>Số điện thoại</w:t>
            </w:r>
          </w:p>
        </w:tc>
        <w:tc>
          <w:tcPr>
            <w:tcW w:w="4953" w:type="dxa"/>
          </w:tcPr>
          <w:p w14:paraId="120B0D3E">
            <w:pPr>
              <w:bidi w:val="0"/>
              <w:rPr>
                <w:vertAlign w:val="baseline"/>
              </w:rPr>
            </w:pPr>
            <w:r>
              <w:t>Đổi mật khẩu</w:t>
            </w:r>
          </w:p>
        </w:tc>
      </w:tr>
      <w:tr w14:paraId="77A14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1C2C642A">
            <w:pPr>
              <w:bidi w:val="0"/>
              <w:rPr>
                <w:vertAlign w:val="baseline"/>
              </w:rPr>
            </w:pPr>
            <w:r>
              <w:t>Ảnh đại diện</w:t>
            </w:r>
          </w:p>
        </w:tc>
        <w:tc>
          <w:tcPr>
            <w:tcW w:w="4953" w:type="dxa"/>
          </w:tcPr>
          <w:p w14:paraId="249DE11E">
            <w:pPr>
              <w:bidi w:val="0"/>
              <w:rPr>
                <w:vertAlign w:val="baseline"/>
              </w:rPr>
            </w:pPr>
            <w:r>
              <w:t>Quản lý địa chỉ giao hàng</w:t>
            </w:r>
          </w:p>
        </w:tc>
      </w:tr>
      <w:tr w14:paraId="71E84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5E34BB1A">
            <w:pPr>
              <w:bidi w:val="0"/>
              <w:rPr>
                <w:vertAlign w:val="baseline"/>
              </w:rPr>
            </w:pPr>
            <w:r>
              <w:t>Ngày tạo tài khoản</w:t>
            </w:r>
          </w:p>
        </w:tc>
        <w:tc>
          <w:tcPr>
            <w:tcW w:w="4953" w:type="dxa"/>
          </w:tcPr>
          <w:p w14:paraId="4DF2429B">
            <w:pPr>
              <w:bidi w:val="0"/>
              <w:rPr>
                <w:vertAlign w:val="baseline"/>
              </w:rPr>
            </w:pPr>
          </w:p>
        </w:tc>
      </w:tr>
      <w:tr w14:paraId="25A59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23F23E3C">
            <w:pPr>
              <w:bidi w:val="0"/>
            </w:pPr>
            <w:r>
              <w:t>Đổi mật khẩu</w:t>
            </w:r>
          </w:p>
        </w:tc>
        <w:tc>
          <w:tcPr>
            <w:tcW w:w="4953" w:type="dxa"/>
          </w:tcPr>
          <w:p w14:paraId="0A471B47">
            <w:pPr>
              <w:bidi w:val="0"/>
            </w:pPr>
          </w:p>
        </w:tc>
      </w:tr>
    </w:tbl>
    <w:p w14:paraId="40C01ECD">
      <w:pPr>
        <w:bidi w:val="0"/>
      </w:pPr>
    </w:p>
    <w:p w14:paraId="511B1F80">
      <w:pPr>
        <w:pStyle w:val="3"/>
        <w:bidi w:val="0"/>
      </w:pPr>
      <w:bookmarkStart w:id="31" w:name="_Toc2475"/>
      <w:r>
        <w:t>3.11. Trang địa chỉ giao hàng</w:t>
      </w:r>
      <w:bookmarkEnd w:id="31"/>
    </w:p>
    <w:p w14:paraId="49337B44">
      <w:pPr>
        <w:bidi w:val="0"/>
      </w:pPr>
      <w:r>
        <w:t>Dùng để lưu nhiều địa chỉ nhận hàng.</w:t>
      </w:r>
    </w:p>
    <w:p w14:paraId="26F26DF4">
      <w:pPr>
        <w:pStyle w:val="16"/>
        <w:bidi w:val="0"/>
        <w:rPr>
          <w:rFonts w:hint="default"/>
          <w:lang w:val="vi-VN"/>
        </w:rPr>
      </w:pPr>
      <w:bookmarkStart w:id="32" w:name="_Toc23624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18</w:t>
      </w:r>
      <w:r>
        <w:fldChar w:fldCharType="end"/>
      </w:r>
      <w:r>
        <w:rPr>
          <w:lang w:val="vi-VN"/>
        </w:rPr>
        <w:t xml:space="preserve">: Thông tin và chức năng trang </w:t>
      </w:r>
      <w:r>
        <w:rPr>
          <w:rFonts w:hint="default"/>
          <w:lang w:val="vi-VN"/>
        </w:rPr>
        <w:t>địa chỉ giao hàng</w:t>
      </w:r>
      <w:bookmarkEnd w:id="32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2"/>
        <w:gridCol w:w="4953"/>
      </w:tblGrid>
      <w:tr w14:paraId="01991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248DE167">
            <w:pPr>
              <w:bidi w:val="0"/>
              <w:jc w:val="center"/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Thông tin cần có</w:t>
            </w:r>
          </w:p>
        </w:tc>
        <w:tc>
          <w:tcPr>
            <w:tcW w:w="4953" w:type="dxa"/>
          </w:tcPr>
          <w:p w14:paraId="66B78252">
            <w:pPr>
              <w:bidi w:val="0"/>
              <w:jc w:val="center"/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Chức năng</w:t>
            </w:r>
          </w:p>
        </w:tc>
      </w:tr>
      <w:tr w14:paraId="17EA0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467E76EA">
            <w:pPr>
              <w:bidi w:val="0"/>
              <w:rPr>
                <w:vertAlign w:val="baseline"/>
              </w:rPr>
            </w:pPr>
            <w:r>
              <w:t>Tên người nhận</w:t>
            </w:r>
          </w:p>
        </w:tc>
        <w:tc>
          <w:tcPr>
            <w:tcW w:w="4953" w:type="dxa"/>
            <w:shd w:val="clear" w:color="auto" w:fill="auto"/>
            <w:vAlign w:val="top"/>
          </w:tcPr>
          <w:p w14:paraId="61254E98">
            <w:pPr>
              <w:bidi w:val="0"/>
              <w:rPr>
                <w:rFonts w:ascii="Times New Roman" w:hAnsi="Times New Roman" w:eastAsia="Times New Roman" w:cstheme="minorBidi"/>
                <w:color w:val="000000" w:themeColor="text1"/>
                <w:sz w:val="26"/>
                <w:szCs w:val="22"/>
                <w:vertAlign w:val="baseline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t>Thêm địa chỉ</w:t>
            </w:r>
          </w:p>
        </w:tc>
      </w:tr>
      <w:tr w14:paraId="282DA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05C54DE7">
            <w:pPr>
              <w:bidi w:val="0"/>
              <w:rPr>
                <w:vertAlign w:val="baseline"/>
              </w:rPr>
            </w:pPr>
            <w:r>
              <w:t>Số điện thoại</w:t>
            </w:r>
          </w:p>
        </w:tc>
        <w:tc>
          <w:tcPr>
            <w:tcW w:w="4953" w:type="dxa"/>
            <w:shd w:val="clear" w:color="auto" w:fill="auto"/>
            <w:vAlign w:val="top"/>
          </w:tcPr>
          <w:p w14:paraId="5204AAB1">
            <w:pPr>
              <w:bidi w:val="0"/>
              <w:rPr>
                <w:rFonts w:ascii="Times New Roman" w:hAnsi="Times New Roman" w:eastAsia="Times New Roman" w:cstheme="minorBidi"/>
                <w:color w:val="000000" w:themeColor="text1"/>
                <w:sz w:val="26"/>
                <w:szCs w:val="22"/>
                <w:vertAlign w:val="baseline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t>Sửa địa chỉ</w:t>
            </w:r>
          </w:p>
        </w:tc>
      </w:tr>
      <w:tr w14:paraId="137B1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4E0CA8ED">
            <w:pPr>
              <w:bidi w:val="0"/>
              <w:rPr>
                <w:vertAlign w:val="baseline"/>
              </w:rPr>
            </w:pPr>
            <w:r>
              <w:t>Tỉnh/thành phố</w:t>
            </w:r>
          </w:p>
        </w:tc>
        <w:tc>
          <w:tcPr>
            <w:tcW w:w="4953" w:type="dxa"/>
            <w:shd w:val="clear" w:color="auto" w:fill="auto"/>
            <w:vAlign w:val="top"/>
          </w:tcPr>
          <w:p w14:paraId="51C84B48">
            <w:pPr>
              <w:bidi w:val="0"/>
              <w:rPr>
                <w:rFonts w:ascii="Times New Roman" w:hAnsi="Times New Roman" w:eastAsia="Times New Roman" w:cstheme="minorBidi"/>
                <w:color w:val="000000" w:themeColor="text1"/>
                <w:sz w:val="26"/>
                <w:szCs w:val="22"/>
                <w:vertAlign w:val="baseline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t>Xóa địa chỉ</w:t>
            </w:r>
          </w:p>
        </w:tc>
      </w:tr>
      <w:tr w14:paraId="123CC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5D3D8EF0">
            <w:pPr>
              <w:bidi w:val="0"/>
              <w:rPr>
                <w:vertAlign w:val="baseline"/>
              </w:rPr>
            </w:pPr>
            <w:r>
              <w:t>Quận/huyện</w:t>
            </w:r>
          </w:p>
        </w:tc>
        <w:tc>
          <w:tcPr>
            <w:tcW w:w="4953" w:type="dxa"/>
            <w:shd w:val="clear" w:color="auto" w:fill="auto"/>
            <w:vAlign w:val="top"/>
          </w:tcPr>
          <w:p w14:paraId="20C37B9F">
            <w:pPr>
              <w:bidi w:val="0"/>
              <w:rPr>
                <w:rFonts w:ascii="Times New Roman" w:hAnsi="Times New Roman" w:eastAsia="Times New Roman" w:cstheme="minorBidi"/>
                <w:color w:val="000000" w:themeColor="text1"/>
                <w:sz w:val="26"/>
                <w:szCs w:val="22"/>
                <w:vertAlign w:val="baseline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t>Đặt làm địa chỉ mặc định</w:t>
            </w:r>
          </w:p>
        </w:tc>
      </w:tr>
      <w:tr w14:paraId="7D767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05BA27CC">
            <w:pPr>
              <w:bidi w:val="0"/>
              <w:rPr>
                <w:vertAlign w:val="baseline"/>
              </w:rPr>
            </w:pPr>
            <w:r>
              <w:t>Phường/xã</w:t>
            </w:r>
          </w:p>
        </w:tc>
        <w:tc>
          <w:tcPr>
            <w:tcW w:w="4953" w:type="dxa"/>
          </w:tcPr>
          <w:p w14:paraId="775C38E9">
            <w:pPr>
              <w:bidi w:val="0"/>
              <w:rPr>
                <w:vertAlign w:val="baseline"/>
              </w:rPr>
            </w:pPr>
          </w:p>
        </w:tc>
      </w:tr>
      <w:tr w14:paraId="37A52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74B3EF5F">
            <w:pPr>
              <w:bidi w:val="0"/>
            </w:pPr>
            <w:r>
              <w:t>Địa chỉ chi tiết</w:t>
            </w:r>
          </w:p>
        </w:tc>
        <w:tc>
          <w:tcPr>
            <w:tcW w:w="4953" w:type="dxa"/>
          </w:tcPr>
          <w:p w14:paraId="61562EA0">
            <w:pPr>
              <w:bidi w:val="0"/>
            </w:pPr>
          </w:p>
        </w:tc>
      </w:tr>
      <w:tr w14:paraId="59457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62194C2E">
            <w:pPr>
              <w:bidi w:val="0"/>
            </w:pPr>
            <w:r>
              <w:t>Địa chỉ mặc định</w:t>
            </w:r>
          </w:p>
        </w:tc>
        <w:tc>
          <w:tcPr>
            <w:tcW w:w="4953" w:type="dxa"/>
          </w:tcPr>
          <w:p w14:paraId="4CF5E71F">
            <w:pPr>
              <w:bidi w:val="0"/>
            </w:pPr>
          </w:p>
        </w:tc>
      </w:tr>
    </w:tbl>
    <w:p w14:paraId="2F604C1D">
      <w:pPr>
        <w:bidi w:val="0"/>
      </w:pPr>
    </w:p>
    <w:p w14:paraId="00AB711B">
      <w:r>
        <w:br w:type="page"/>
      </w:r>
    </w:p>
    <w:p w14:paraId="1A4A6DEB">
      <w:pPr>
        <w:pStyle w:val="3"/>
        <w:bidi w:val="0"/>
      </w:pPr>
      <w:bookmarkStart w:id="33" w:name="_Toc31914"/>
      <w:r>
        <w:t>3.12. Trang lịch sử đơn hàng</w:t>
      </w:r>
      <w:bookmarkEnd w:id="33"/>
    </w:p>
    <w:p w14:paraId="16C18782">
      <w:pPr>
        <w:bidi w:val="0"/>
      </w:pPr>
      <w:r>
        <w:t>Trang này hiển thị các đơn hàng người dùng đã đặt.</w:t>
      </w:r>
    </w:p>
    <w:p w14:paraId="3A3C55DE">
      <w:pPr>
        <w:pStyle w:val="16"/>
        <w:bidi w:val="0"/>
        <w:rPr>
          <w:rFonts w:hint="default"/>
          <w:lang w:val="vi-VN"/>
        </w:rPr>
      </w:pPr>
      <w:bookmarkStart w:id="34" w:name="_Toc3309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19</w:t>
      </w:r>
      <w:r>
        <w:fldChar w:fldCharType="end"/>
      </w:r>
      <w:r>
        <w:rPr>
          <w:lang w:val="vi-VN"/>
        </w:rPr>
        <w:t>: Nội dung trang lịch sử đơn hàng</w:t>
      </w:r>
      <w:bookmarkEnd w:id="34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2"/>
        <w:gridCol w:w="4953"/>
      </w:tblGrid>
      <w:tr w14:paraId="503B0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03DFA02C">
            <w:pPr>
              <w:bidi w:val="0"/>
              <w:jc w:val="center"/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4953" w:type="dxa"/>
            <w:vAlign w:val="center"/>
          </w:tcPr>
          <w:p w14:paraId="5EF4B98D">
            <w:pPr>
              <w:bidi w:val="0"/>
              <w:jc w:val="center"/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Mô tả</w:t>
            </w:r>
          </w:p>
        </w:tc>
      </w:tr>
      <w:tr w14:paraId="6FB16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2207990D">
            <w:pPr>
              <w:bidi w:val="0"/>
              <w:rPr>
                <w:vertAlign w:val="baseline"/>
              </w:rPr>
            </w:pPr>
            <w:r>
              <w:t>Mã đơn</w:t>
            </w:r>
          </w:p>
        </w:tc>
        <w:tc>
          <w:tcPr>
            <w:tcW w:w="4953" w:type="dxa"/>
            <w:vAlign w:val="center"/>
          </w:tcPr>
          <w:p w14:paraId="1CF9E2BC">
            <w:pPr>
              <w:bidi w:val="0"/>
              <w:rPr>
                <w:vertAlign w:val="baseline"/>
              </w:rPr>
            </w:pPr>
            <w:r>
              <w:t>Mã đơn hàng</w:t>
            </w:r>
          </w:p>
        </w:tc>
      </w:tr>
      <w:tr w14:paraId="5C94A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725BE315">
            <w:pPr>
              <w:bidi w:val="0"/>
              <w:rPr>
                <w:vertAlign w:val="baseline"/>
              </w:rPr>
            </w:pPr>
            <w:r>
              <w:t>Ngày đặt</w:t>
            </w:r>
          </w:p>
        </w:tc>
        <w:tc>
          <w:tcPr>
            <w:tcW w:w="4953" w:type="dxa"/>
            <w:vAlign w:val="center"/>
          </w:tcPr>
          <w:p w14:paraId="65235668">
            <w:pPr>
              <w:bidi w:val="0"/>
              <w:rPr>
                <w:vertAlign w:val="baseline"/>
              </w:rPr>
            </w:pPr>
            <w:r>
              <w:t>Thời gian tạo đơn</w:t>
            </w:r>
          </w:p>
        </w:tc>
      </w:tr>
      <w:tr w14:paraId="41CC7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67C5B219">
            <w:pPr>
              <w:bidi w:val="0"/>
              <w:rPr>
                <w:vertAlign w:val="baseline"/>
              </w:rPr>
            </w:pPr>
            <w:r>
              <w:t>Tổng tiền</w:t>
            </w:r>
          </w:p>
        </w:tc>
        <w:tc>
          <w:tcPr>
            <w:tcW w:w="4953" w:type="dxa"/>
            <w:vAlign w:val="center"/>
          </w:tcPr>
          <w:p w14:paraId="531DD0D1">
            <w:pPr>
              <w:bidi w:val="0"/>
              <w:rPr>
                <w:vertAlign w:val="baseline"/>
              </w:rPr>
            </w:pPr>
            <w:r>
              <w:t>Tổng giá trị đơn</w:t>
            </w:r>
          </w:p>
        </w:tc>
      </w:tr>
      <w:tr w14:paraId="0E7DF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477E5044">
            <w:pPr>
              <w:bidi w:val="0"/>
              <w:rPr>
                <w:vertAlign w:val="baseline"/>
              </w:rPr>
            </w:pPr>
            <w:r>
              <w:t>Trạng thái</w:t>
            </w:r>
          </w:p>
        </w:tc>
        <w:tc>
          <w:tcPr>
            <w:tcW w:w="4953" w:type="dxa"/>
            <w:vAlign w:val="center"/>
          </w:tcPr>
          <w:p w14:paraId="6E37388B">
            <w:pPr>
              <w:bidi w:val="0"/>
              <w:rPr>
                <w:vertAlign w:val="baseline"/>
              </w:rPr>
            </w:pPr>
            <w:r>
              <w:t>Chờ xác nhận, đang giao, hoàn tất</w:t>
            </w:r>
          </w:p>
        </w:tc>
      </w:tr>
      <w:tr w14:paraId="78612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3B79AAAB">
            <w:pPr>
              <w:bidi w:val="0"/>
              <w:rPr>
                <w:vertAlign w:val="baseline"/>
              </w:rPr>
            </w:pPr>
            <w:r>
              <w:t>Thao tác</w:t>
            </w:r>
          </w:p>
        </w:tc>
        <w:tc>
          <w:tcPr>
            <w:tcW w:w="4953" w:type="dxa"/>
            <w:vAlign w:val="center"/>
          </w:tcPr>
          <w:p w14:paraId="2DF7F1DC">
            <w:pPr>
              <w:bidi w:val="0"/>
              <w:rPr>
                <w:vertAlign w:val="baseline"/>
              </w:rPr>
            </w:pPr>
            <w:r>
              <w:t>Xem chi tiết, hủy đơn, đánh giá</w:t>
            </w:r>
          </w:p>
        </w:tc>
      </w:tr>
    </w:tbl>
    <w:p w14:paraId="7A1BA716">
      <w:pPr>
        <w:bidi w:val="0"/>
      </w:pPr>
    </w:p>
    <w:p w14:paraId="33968B0D">
      <w:pPr>
        <w:pStyle w:val="16"/>
        <w:bidi w:val="0"/>
        <w:rPr>
          <w:rFonts w:hint="default"/>
          <w:lang w:val="vi-VN"/>
        </w:rPr>
      </w:pPr>
      <w:bookmarkStart w:id="35" w:name="_Toc2204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20</w:t>
      </w:r>
      <w:r>
        <w:fldChar w:fldCharType="end"/>
      </w:r>
      <w:r>
        <w:rPr>
          <w:lang w:val="vi-VN"/>
        </w:rPr>
        <w:t>: Chức năng trang lịch sử đơn hàng</w:t>
      </w:r>
      <w:bookmarkEnd w:id="35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8798"/>
      </w:tblGrid>
      <w:tr w14:paraId="06F16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</w:tcPr>
          <w:p w14:paraId="3CDF305A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STT</w:t>
            </w:r>
          </w:p>
        </w:tc>
        <w:tc>
          <w:tcPr>
            <w:tcW w:w="8798" w:type="dxa"/>
          </w:tcPr>
          <w:p w14:paraId="26304F2A">
            <w:pPr>
              <w:bidi w:val="0"/>
              <w:jc w:val="center"/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Chức năng</w:t>
            </w:r>
          </w:p>
        </w:tc>
      </w:tr>
      <w:tr w14:paraId="286E5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</w:tcPr>
          <w:p w14:paraId="43BB99F6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1</w:t>
            </w:r>
          </w:p>
        </w:tc>
        <w:tc>
          <w:tcPr>
            <w:tcW w:w="8798" w:type="dxa"/>
          </w:tcPr>
          <w:p w14:paraId="7387427A">
            <w:pPr>
              <w:bidi w:val="0"/>
              <w:rPr>
                <w:vertAlign w:val="baseline"/>
              </w:rPr>
            </w:pPr>
            <w:r>
              <w:t>Xem danh sách đơn hàng</w:t>
            </w:r>
          </w:p>
        </w:tc>
      </w:tr>
      <w:tr w14:paraId="4F238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</w:tcPr>
          <w:p w14:paraId="2E5D90F3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2</w:t>
            </w:r>
          </w:p>
        </w:tc>
        <w:tc>
          <w:tcPr>
            <w:tcW w:w="8798" w:type="dxa"/>
          </w:tcPr>
          <w:p w14:paraId="7C43B3A8">
            <w:pPr>
              <w:bidi w:val="0"/>
              <w:rPr>
                <w:vertAlign w:val="baseline"/>
              </w:rPr>
            </w:pPr>
            <w:r>
              <w:t>Tìm kiếm đơn hàng theo mã</w:t>
            </w:r>
          </w:p>
        </w:tc>
      </w:tr>
      <w:tr w14:paraId="4A655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</w:tcPr>
          <w:p w14:paraId="3DCC6CC2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3</w:t>
            </w:r>
          </w:p>
        </w:tc>
        <w:tc>
          <w:tcPr>
            <w:tcW w:w="8798" w:type="dxa"/>
          </w:tcPr>
          <w:p w14:paraId="5DEFC5F7">
            <w:pPr>
              <w:bidi w:val="0"/>
              <w:rPr>
                <w:vertAlign w:val="baseline"/>
              </w:rPr>
            </w:pPr>
            <w:r>
              <w:t>Lọc đơn hàng theo trạng thái</w:t>
            </w:r>
          </w:p>
        </w:tc>
      </w:tr>
      <w:tr w14:paraId="6933B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</w:tcPr>
          <w:p w14:paraId="25EB0007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4</w:t>
            </w:r>
          </w:p>
        </w:tc>
        <w:tc>
          <w:tcPr>
            <w:tcW w:w="8798" w:type="dxa"/>
          </w:tcPr>
          <w:p w14:paraId="3F7619C2">
            <w:pPr>
              <w:bidi w:val="0"/>
              <w:rPr>
                <w:vertAlign w:val="baseline"/>
              </w:rPr>
            </w:pPr>
            <w:r>
              <w:t>Xem chi tiết đơn hàng</w:t>
            </w:r>
          </w:p>
        </w:tc>
      </w:tr>
      <w:tr w14:paraId="7F6F8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</w:tcPr>
          <w:p w14:paraId="7C67AD2E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5</w:t>
            </w:r>
          </w:p>
        </w:tc>
        <w:tc>
          <w:tcPr>
            <w:tcW w:w="8798" w:type="dxa"/>
          </w:tcPr>
          <w:p w14:paraId="3AC76570">
            <w:pPr>
              <w:bidi w:val="0"/>
              <w:rPr>
                <w:vertAlign w:val="baseline"/>
              </w:rPr>
            </w:pPr>
            <w:r>
              <w:t>Hủy đơn nếu chưa xử lý</w:t>
            </w:r>
          </w:p>
        </w:tc>
      </w:tr>
    </w:tbl>
    <w:p w14:paraId="0CDD654E">
      <w:pPr>
        <w:bidi w:val="0"/>
      </w:pPr>
    </w:p>
    <w:p w14:paraId="19661EDD">
      <w:pPr>
        <w:bidi w:val="0"/>
      </w:pPr>
    </w:p>
    <w:p w14:paraId="3C71EB6D">
      <w:r>
        <w:br w:type="page"/>
      </w:r>
    </w:p>
    <w:p w14:paraId="19DBEA8C">
      <w:pPr>
        <w:pStyle w:val="3"/>
        <w:bidi w:val="0"/>
      </w:pPr>
      <w:bookmarkStart w:id="36" w:name="_Toc4956"/>
      <w:r>
        <w:t>3.13. Trang chi tiết đơn hàng</w:t>
      </w:r>
      <w:bookmarkEnd w:id="36"/>
    </w:p>
    <w:p w14:paraId="539D3DFA">
      <w:pPr>
        <w:bidi w:val="0"/>
      </w:pPr>
      <w:r>
        <w:t>Trang này hiển thị chi tiết từng đơn hàng.</w:t>
      </w:r>
    </w:p>
    <w:p w14:paraId="34945372">
      <w:pPr>
        <w:pStyle w:val="16"/>
        <w:bidi w:val="0"/>
        <w:rPr>
          <w:rFonts w:hint="default"/>
          <w:lang w:val="vi-VN"/>
        </w:rPr>
      </w:pPr>
      <w:bookmarkStart w:id="37" w:name="_Toc16422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21</w:t>
      </w:r>
      <w:r>
        <w:fldChar w:fldCharType="end"/>
      </w:r>
      <w:r>
        <w:rPr>
          <w:lang w:val="vi-VN"/>
        </w:rPr>
        <w:t xml:space="preserve">: Nội dung trang </w:t>
      </w:r>
      <w:r>
        <w:rPr>
          <w:rFonts w:hint="default"/>
          <w:lang w:val="vi-VN"/>
        </w:rPr>
        <w:t>chi tiết đơn hàng</w:t>
      </w:r>
      <w:bookmarkEnd w:id="37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2"/>
        <w:gridCol w:w="4953"/>
      </w:tblGrid>
      <w:tr w14:paraId="560F6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32B2C48F">
            <w:pPr>
              <w:bidi w:val="0"/>
              <w:jc w:val="center"/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4953" w:type="dxa"/>
            <w:vAlign w:val="center"/>
          </w:tcPr>
          <w:p w14:paraId="62B371EE">
            <w:pPr>
              <w:bidi w:val="0"/>
              <w:jc w:val="center"/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Chức năng</w:t>
            </w:r>
          </w:p>
        </w:tc>
      </w:tr>
      <w:tr w14:paraId="0D9D4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1ED91290">
            <w:pPr>
              <w:bidi w:val="0"/>
              <w:rPr>
                <w:vertAlign w:val="baseline"/>
              </w:rPr>
            </w:pPr>
            <w:r>
              <w:t>Mã đơn hàng</w:t>
            </w:r>
          </w:p>
        </w:tc>
        <w:tc>
          <w:tcPr>
            <w:tcW w:w="4953" w:type="dxa"/>
            <w:vAlign w:val="center"/>
          </w:tcPr>
          <w:p w14:paraId="3D01FDC0">
            <w:pPr>
              <w:bidi w:val="0"/>
              <w:rPr>
                <w:vertAlign w:val="baseline"/>
              </w:rPr>
            </w:pPr>
            <w:r>
              <w:t>Theo dõi trạng thái đơn hàng</w:t>
            </w:r>
          </w:p>
        </w:tc>
      </w:tr>
      <w:tr w14:paraId="57BDE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7539C15D">
            <w:pPr>
              <w:bidi w:val="0"/>
              <w:rPr>
                <w:vertAlign w:val="baseline"/>
              </w:rPr>
            </w:pPr>
            <w:r>
              <w:t>Thông tin người nhận</w:t>
            </w:r>
          </w:p>
        </w:tc>
        <w:tc>
          <w:tcPr>
            <w:tcW w:w="4953" w:type="dxa"/>
            <w:vAlign w:val="center"/>
          </w:tcPr>
          <w:p w14:paraId="1C48762E">
            <w:pPr>
              <w:bidi w:val="0"/>
              <w:rPr>
                <w:vertAlign w:val="baseline"/>
              </w:rPr>
            </w:pPr>
            <w:r>
              <w:t>Xem sản phẩm đã mua</w:t>
            </w:r>
          </w:p>
        </w:tc>
      </w:tr>
      <w:tr w14:paraId="0A29A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49A30C68">
            <w:pPr>
              <w:bidi w:val="0"/>
              <w:rPr>
                <w:vertAlign w:val="baseline"/>
              </w:rPr>
            </w:pPr>
            <w:r>
              <w:t>Địa chỉ giao hàng</w:t>
            </w:r>
          </w:p>
        </w:tc>
        <w:tc>
          <w:tcPr>
            <w:tcW w:w="4953" w:type="dxa"/>
            <w:vAlign w:val="center"/>
          </w:tcPr>
          <w:p w14:paraId="770EB816">
            <w:pPr>
              <w:bidi w:val="0"/>
              <w:rPr>
                <w:vertAlign w:val="baseline"/>
              </w:rPr>
            </w:pPr>
            <w:r>
              <w:t>In hóa đơn nếu cần</w:t>
            </w:r>
          </w:p>
        </w:tc>
      </w:tr>
      <w:tr w14:paraId="4375F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2728084B">
            <w:pPr>
              <w:bidi w:val="0"/>
              <w:rPr>
                <w:vertAlign w:val="baseline"/>
              </w:rPr>
            </w:pPr>
            <w:r>
              <w:t>Danh sách sản phẩm</w:t>
            </w:r>
          </w:p>
        </w:tc>
        <w:tc>
          <w:tcPr>
            <w:tcW w:w="4953" w:type="dxa"/>
            <w:vAlign w:val="center"/>
          </w:tcPr>
          <w:p w14:paraId="70EFAA63">
            <w:pPr>
              <w:bidi w:val="0"/>
              <w:rPr>
                <w:vertAlign w:val="baseline"/>
              </w:rPr>
            </w:pPr>
            <w:r>
              <w:t>Đánh giá sản phẩm sau khi hoàn tất</w:t>
            </w:r>
          </w:p>
        </w:tc>
      </w:tr>
      <w:tr w14:paraId="07307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00A611AC">
            <w:pPr>
              <w:bidi w:val="0"/>
              <w:rPr>
                <w:vertAlign w:val="baseline"/>
              </w:rPr>
            </w:pPr>
            <w:r>
              <w:t>Số lượng từng sản phẩm</w:t>
            </w:r>
          </w:p>
        </w:tc>
        <w:tc>
          <w:tcPr>
            <w:tcW w:w="4953" w:type="dxa"/>
            <w:vAlign w:val="center"/>
          </w:tcPr>
          <w:p w14:paraId="02E80B46">
            <w:pPr>
              <w:bidi w:val="0"/>
              <w:rPr>
                <w:vertAlign w:val="baseline"/>
              </w:rPr>
            </w:pPr>
          </w:p>
        </w:tc>
      </w:tr>
      <w:tr w14:paraId="2AE5A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699B4EDF">
            <w:pPr>
              <w:bidi w:val="0"/>
            </w:pPr>
            <w:r>
              <w:t>Tổng tiền</w:t>
            </w:r>
          </w:p>
        </w:tc>
        <w:tc>
          <w:tcPr>
            <w:tcW w:w="4953" w:type="dxa"/>
            <w:vAlign w:val="center"/>
          </w:tcPr>
          <w:p w14:paraId="72ED6D75">
            <w:pPr>
              <w:bidi w:val="0"/>
            </w:pPr>
          </w:p>
        </w:tc>
      </w:tr>
      <w:tr w14:paraId="0024F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41880966">
            <w:pPr>
              <w:bidi w:val="0"/>
            </w:pPr>
            <w:r>
              <w:t>Phương thức thanh toán</w:t>
            </w:r>
          </w:p>
        </w:tc>
        <w:tc>
          <w:tcPr>
            <w:tcW w:w="4953" w:type="dxa"/>
            <w:vAlign w:val="center"/>
          </w:tcPr>
          <w:p w14:paraId="63CAFCCA">
            <w:pPr>
              <w:bidi w:val="0"/>
            </w:pPr>
          </w:p>
        </w:tc>
      </w:tr>
      <w:tr w14:paraId="4DB4E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6919D80B">
            <w:pPr>
              <w:bidi w:val="0"/>
            </w:pPr>
            <w:r>
              <w:t>Trạng thái thanh toán</w:t>
            </w:r>
          </w:p>
        </w:tc>
        <w:tc>
          <w:tcPr>
            <w:tcW w:w="4953" w:type="dxa"/>
            <w:vAlign w:val="center"/>
          </w:tcPr>
          <w:p w14:paraId="7583702E">
            <w:pPr>
              <w:bidi w:val="0"/>
            </w:pPr>
          </w:p>
        </w:tc>
      </w:tr>
      <w:tr w14:paraId="71AB5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262C877F">
            <w:pPr>
              <w:bidi w:val="0"/>
            </w:pPr>
            <w:r>
              <w:t>Trạng thái vận chuyển</w:t>
            </w:r>
          </w:p>
        </w:tc>
        <w:tc>
          <w:tcPr>
            <w:tcW w:w="4953" w:type="dxa"/>
            <w:vAlign w:val="center"/>
          </w:tcPr>
          <w:p w14:paraId="7D50C740">
            <w:pPr>
              <w:bidi w:val="0"/>
            </w:pPr>
          </w:p>
        </w:tc>
      </w:tr>
      <w:tr w14:paraId="0678B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62CEC4DA">
            <w:pPr>
              <w:bidi w:val="0"/>
            </w:pPr>
            <w:r>
              <w:t>Lịch sử cập nhật đơn hàng</w:t>
            </w:r>
          </w:p>
        </w:tc>
        <w:tc>
          <w:tcPr>
            <w:tcW w:w="4953" w:type="dxa"/>
            <w:vAlign w:val="center"/>
          </w:tcPr>
          <w:p w14:paraId="19A3819B">
            <w:pPr>
              <w:bidi w:val="0"/>
            </w:pPr>
          </w:p>
        </w:tc>
      </w:tr>
    </w:tbl>
    <w:p w14:paraId="6025D233"/>
    <w:p w14:paraId="5C8D0107">
      <w:pPr>
        <w:pStyle w:val="3"/>
        <w:bidi w:val="0"/>
      </w:pPr>
      <w:bookmarkStart w:id="38" w:name="_Toc19754"/>
      <w:r>
        <w:t>3.14. Trang đánh giá sản phẩm</w:t>
      </w:r>
      <w:bookmarkEnd w:id="38"/>
    </w:p>
    <w:p w14:paraId="195EC03D">
      <w:pPr>
        <w:bidi w:val="0"/>
      </w:pPr>
      <w:r>
        <w:t>Người dùng chỉ nên được đánh giá khi đã mua sản phẩm.</w:t>
      </w:r>
    </w:p>
    <w:p w14:paraId="6A3FCEDD">
      <w:pPr>
        <w:pStyle w:val="16"/>
        <w:bidi w:val="0"/>
        <w:rPr>
          <w:rFonts w:hint="default"/>
          <w:lang w:val="vi-VN"/>
        </w:rPr>
      </w:pPr>
      <w:bookmarkStart w:id="39" w:name="_Toc24438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22</w:t>
      </w:r>
      <w:r>
        <w:fldChar w:fldCharType="end"/>
      </w:r>
      <w:r>
        <w:rPr>
          <w:lang w:val="vi-VN"/>
        </w:rPr>
        <w:t xml:space="preserve">: Nội dung trang </w:t>
      </w:r>
      <w:r>
        <w:rPr>
          <w:rFonts w:hint="default"/>
          <w:lang w:val="vi-VN"/>
        </w:rPr>
        <w:t>đánh giá sản phẩm</w:t>
      </w:r>
      <w:bookmarkEnd w:id="39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2"/>
        <w:gridCol w:w="4953"/>
      </w:tblGrid>
      <w:tr w14:paraId="67938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593FF9F9">
            <w:pPr>
              <w:bidi w:val="0"/>
              <w:jc w:val="center"/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4953" w:type="dxa"/>
            <w:vAlign w:val="center"/>
          </w:tcPr>
          <w:p w14:paraId="1BABBE0F">
            <w:pPr>
              <w:bidi w:val="0"/>
              <w:jc w:val="center"/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Chức năng</w:t>
            </w:r>
          </w:p>
        </w:tc>
      </w:tr>
      <w:tr w14:paraId="15397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541CD585">
            <w:pPr>
              <w:bidi w:val="0"/>
              <w:rPr>
                <w:vertAlign w:val="baseline"/>
              </w:rPr>
            </w:pPr>
            <w:r>
              <w:t>Số sao</w:t>
            </w:r>
          </w:p>
        </w:tc>
        <w:tc>
          <w:tcPr>
            <w:tcW w:w="4953" w:type="dxa"/>
            <w:vAlign w:val="center"/>
          </w:tcPr>
          <w:p w14:paraId="11FED554">
            <w:pPr>
              <w:bidi w:val="0"/>
              <w:rPr>
                <w:vertAlign w:val="baseline"/>
              </w:rPr>
            </w:pPr>
            <w:r>
              <w:t>Thêm đánh giá</w:t>
            </w:r>
          </w:p>
        </w:tc>
      </w:tr>
      <w:tr w14:paraId="6E92A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61126F15">
            <w:pPr>
              <w:bidi w:val="0"/>
              <w:rPr>
                <w:vertAlign w:val="baseline"/>
              </w:rPr>
            </w:pPr>
            <w:r>
              <w:t>Nội dung bình luận</w:t>
            </w:r>
          </w:p>
        </w:tc>
        <w:tc>
          <w:tcPr>
            <w:tcW w:w="4953" w:type="dxa"/>
            <w:vAlign w:val="center"/>
          </w:tcPr>
          <w:p w14:paraId="785D03D4">
            <w:pPr>
              <w:bidi w:val="0"/>
              <w:rPr>
                <w:vertAlign w:val="baseline"/>
              </w:rPr>
            </w:pPr>
            <w:r>
              <w:t>Sửa đánh giá</w:t>
            </w:r>
          </w:p>
        </w:tc>
      </w:tr>
      <w:tr w14:paraId="364DE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55136AA9">
            <w:pPr>
              <w:bidi w:val="0"/>
              <w:rPr>
                <w:vertAlign w:val="baseline"/>
              </w:rPr>
            </w:pPr>
            <w:r>
              <w:t>Ảnh đánh giá nếu có</w:t>
            </w:r>
          </w:p>
        </w:tc>
        <w:tc>
          <w:tcPr>
            <w:tcW w:w="4953" w:type="dxa"/>
            <w:vAlign w:val="center"/>
          </w:tcPr>
          <w:p w14:paraId="79819D65">
            <w:pPr>
              <w:bidi w:val="0"/>
              <w:rPr>
                <w:vertAlign w:val="baseline"/>
              </w:rPr>
            </w:pPr>
            <w:r>
              <w:t>Xóa đánh giá của chính mình</w:t>
            </w:r>
          </w:p>
        </w:tc>
      </w:tr>
      <w:tr w14:paraId="50300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1CB7947A">
            <w:pPr>
              <w:bidi w:val="0"/>
              <w:rPr>
                <w:vertAlign w:val="baseline"/>
              </w:rPr>
            </w:pPr>
            <w:r>
              <w:t>Thời gian đánh giá</w:t>
            </w:r>
          </w:p>
        </w:tc>
        <w:tc>
          <w:tcPr>
            <w:tcW w:w="4953" w:type="dxa"/>
            <w:vAlign w:val="center"/>
          </w:tcPr>
          <w:p w14:paraId="656686BF">
            <w:pPr>
              <w:bidi w:val="0"/>
              <w:rPr>
                <w:vertAlign w:val="baseline"/>
              </w:rPr>
            </w:pPr>
            <w:r>
              <w:t>Hiển thị đánh giá trên trang sản phẩm</w:t>
            </w:r>
          </w:p>
        </w:tc>
      </w:tr>
    </w:tbl>
    <w:p w14:paraId="3B45C30C">
      <w:pPr>
        <w:bidi w:val="0"/>
      </w:pPr>
    </w:p>
    <w:p w14:paraId="1A454005">
      <w:pPr>
        <w:pStyle w:val="3"/>
        <w:bidi w:val="0"/>
      </w:pPr>
      <w:bookmarkStart w:id="40" w:name="_Toc32578"/>
      <w:r>
        <w:t>3.15. Trang yêu thích sản phẩm</w:t>
      </w:r>
      <w:bookmarkEnd w:id="40"/>
    </w:p>
    <w:p w14:paraId="1A36E244">
      <w:pPr>
        <w:bidi w:val="0"/>
      </w:pPr>
      <w:r>
        <w:t>Trang này không bắt buộc nhưng giúp website chuyên nghiệp hơn.</w:t>
      </w:r>
    </w:p>
    <w:p w14:paraId="49B7CD38">
      <w:pPr>
        <w:pStyle w:val="16"/>
        <w:bidi w:val="0"/>
        <w:rPr>
          <w:rFonts w:hint="default"/>
          <w:lang w:val="vi-VN"/>
        </w:rPr>
      </w:pPr>
      <w:bookmarkStart w:id="41" w:name="_Toc7849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23</w:t>
      </w:r>
      <w:r>
        <w:fldChar w:fldCharType="end"/>
      </w:r>
      <w:r>
        <w:rPr>
          <w:lang w:val="vi-VN"/>
        </w:rPr>
        <w:t>: Chức năng trang</w:t>
      </w:r>
      <w:r>
        <w:rPr>
          <w:rFonts w:hint="default"/>
          <w:lang w:val="vi-VN"/>
        </w:rPr>
        <w:t xml:space="preserve"> yên thích sản phẩm</w:t>
      </w:r>
      <w:bookmarkEnd w:id="41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8798"/>
      </w:tblGrid>
      <w:tr w14:paraId="2775E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</w:tcPr>
          <w:p w14:paraId="12382FC1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STT</w:t>
            </w:r>
          </w:p>
        </w:tc>
        <w:tc>
          <w:tcPr>
            <w:tcW w:w="8798" w:type="dxa"/>
          </w:tcPr>
          <w:p w14:paraId="455A8D3D">
            <w:pPr>
              <w:bidi w:val="0"/>
              <w:jc w:val="center"/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Chức năng</w:t>
            </w:r>
          </w:p>
        </w:tc>
      </w:tr>
      <w:tr w14:paraId="3E2C3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</w:tcPr>
          <w:p w14:paraId="52F7C49B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1</w:t>
            </w:r>
          </w:p>
        </w:tc>
        <w:tc>
          <w:tcPr>
            <w:tcW w:w="8798" w:type="dxa"/>
          </w:tcPr>
          <w:p w14:paraId="50FA5C74">
            <w:pPr>
              <w:bidi w:val="0"/>
              <w:rPr>
                <w:vertAlign w:val="baseline"/>
              </w:rPr>
            </w:pPr>
            <w:r>
              <w:t>Thêm sản phẩm vào yêu thích</w:t>
            </w:r>
          </w:p>
        </w:tc>
      </w:tr>
      <w:tr w14:paraId="41EC3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</w:tcPr>
          <w:p w14:paraId="4ED79BC7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2</w:t>
            </w:r>
          </w:p>
        </w:tc>
        <w:tc>
          <w:tcPr>
            <w:tcW w:w="8798" w:type="dxa"/>
          </w:tcPr>
          <w:p w14:paraId="4A06DA85">
            <w:pPr>
              <w:bidi w:val="0"/>
              <w:rPr>
                <w:vertAlign w:val="baseline"/>
              </w:rPr>
            </w:pPr>
            <w:r>
              <w:t>Xem danh sách yêu thích</w:t>
            </w:r>
          </w:p>
        </w:tc>
      </w:tr>
      <w:tr w14:paraId="075A6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</w:tcPr>
          <w:p w14:paraId="1B6E1B98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3</w:t>
            </w:r>
          </w:p>
        </w:tc>
        <w:tc>
          <w:tcPr>
            <w:tcW w:w="8798" w:type="dxa"/>
          </w:tcPr>
          <w:p w14:paraId="16EFA249">
            <w:pPr>
              <w:bidi w:val="0"/>
              <w:rPr>
                <w:vertAlign w:val="baseline"/>
              </w:rPr>
            </w:pPr>
            <w:r>
              <w:t>Xóa sản phẩm khỏi yêu thích</w:t>
            </w:r>
          </w:p>
        </w:tc>
      </w:tr>
      <w:tr w14:paraId="1B1F8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</w:tcPr>
          <w:p w14:paraId="1DD0A287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4</w:t>
            </w:r>
          </w:p>
        </w:tc>
        <w:tc>
          <w:tcPr>
            <w:tcW w:w="8798" w:type="dxa"/>
          </w:tcPr>
          <w:p w14:paraId="68EF67BD">
            <w:pPr>
              <w:bidi w:val="0"/>
              <w:rPr>
                <w:vertAlign w:val="baseline"/>
              </w:rPr>
            </w:pPr>
            <w:r>
              <w:t>Chuyển sản phẩm yêu thích vào giỏ hàng</w:t>
            </w:r>
          </w:p>
        </w:tc>
      </w:tr>
    </w:tbl>
    <w:p w14:paraId="3682D79F">
      <w:pPr>
        <w:bidi w:val="0"/>
      </w:pPr>
    </w:p>
    <w:p w14:paraId="654BDB21">
      <w:pPr>
        <w:pStyle w:val="3"/>
        <w:bidi w:val="0"/>
      </w:pPr>
      <w:bookmarkStart w:id="42" w:name="_Toc32481"/>
      <w:r>
        <w:t>3.16. Trang liên hệ</w:t>
      </w:r>
      <w:bookmarkEnd w:id="42"/>
    </w:p>
    <w:p w14:paraId="568536D1">
      <w:pPr>
        <w:bidi w:val="0"/>
      </w:pPr>
      <w:r>
        <w:t>Trang liên hệ giúp khách hàng gửi phản hồi.</w:t>
      </w:r>
    </w:p>
    <w:p w14:paraId="35CED4A6">
      <w:pPr>
        <w:pStyle w:val="16"/>
        <w:bidi w:val="0"/>
        <w:rPr>
          <w:rFonts w:hint="default"/>
          <w:lang w:val="vi-VN"/>
        </w:rPr>
      </w:pPr>
      <w:bookmarkStart w:id="43" w:name="_Toc31959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24</w:t>
      </w:r>
      <w:r>
        <w:fldChar w:fldCharType="end"/>
      </w:r>
      <w:r>
        <w:rPr>
          <w:lang w:val="vi-VN"/>
        </w:rPr>
        <w:t xml:space="preserve">: Nội dung trang </w:t>
      </w:r>
      <w:r>
        <w:rPr>
          <w:rFonts w:hint="default"/>
          <w:lang w:val="vi-VN"/>
        </w:rPr>
        <w:t>liên hệ</w:t>
      </w:r>
      <w:bookmarkEnd w:id="43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2"/>
        <w:gridCol w:w="4953"/>
      </w:tblGrid>
      <w:tr w14:paraId="457A4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5B021CE4">
            <w:pPr>
              <w:bidi w:val="0"/>
              <w:jc w:val="center"/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4953" w:type="dxa"/>
            <w:vAlign w:val="center"/>
          </w:tcPr>
          <w:p w14:paraId="59259F60">
            <w:pPr>
              <w:bidi w:val="0"/>
              <w:jc w:val="center"/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Chức năng</w:t>
            </w:r>
          </w:p>
        </w:tc>
      </w:tr>
      <w:tr w14:paraId="6A77F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5F6EADEA">
            <w:pPr>
              <w:bidi w:val="0"/>
              <w:rPr>
                <w:vertAlign w:val="baseline"/>
              </w:rPr>
            </w:pPr>
            <w:r>
              <w:t>Họ tên</w:t>
            </w:r>
          </w:p>
        </w:tc>
        <w:tc>
          <w:tcPr>
            <w:tcW w:w="4953" w:type="dxa"/>
            <w:vAlign w:val="center"/>
          </w:tcPr>
          <w:p w14:paraId="76EA0EC6">
            <w:pPr>
              <w:bidi w:val="0"/>
              <w:rPr>
                <w:vertAlign w:val="baseline"/>
              </w:rPr>
            </w:pPr>
            <w:r>
              <w:t>Gửi liên hệ cho quản trị viên</w:t>
            </w:r>
          </w:p>
        </w:tc>
      </w:tr>
      <w:tr w14:paraId="64DD9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7ED166D9">
            <w:pPr>
              <w:bidi w:val="0"/>
              <w:rPr>
                <w:vertAlign w:val="baseline"/>
              </w:rPr>
            </w:pPr>
            <w:r>
              <w:t>Email</w:t>
            </w:r>
          </w:p>
        </w:tc>
        <w:tc>
          <w:tcPr>
            <w:tcW w:w="4953" w:type="dxa"/>
            <w:vAlign w:val="center"/>
          </w:tcPr>
          <w:p w14:paraId="63EA3AAF">
            <w:pPr>
              <w:bidi w:val="0"/>
              <w:rPr>
                <w:vertAlign w:val="baseline"/>
              </w:rPr>
            </w:pPr>
            <w:r>
              <w:t>Lưu nội dung liên hệ vào hệ thống</w:t>
            </w:r>
          </w:p>
        </w:tc>
      </w:tr>
      <w:tr w14:paraId="02C96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32B86BC8">
            <w:pPr>
              <w:bidi w:val="0"/>
              <w:rPr>
                <w:vertAlign w:val="baseline"/>
              </w:rPr>
            </w:pPr>
            <w:r>
              <w:t>Số điện thoại</w:t>
            </w:r>
          </w:p>
        </w:tc>
        <w:tc>
          <w:tcPr>
            <w:tcW w:w="4953" w:type="dxa"/>
            <w:vAlign w:val="center"/>
          </w:tcPr>
          <w:p w14:paraId="22A0E11A">
            <w:pPr>
              <w:bidi w:val="0"/>
              <w:rPr>
                <w:vertAlign w:val="baseline"/>
              </w:rPr>
            </w:pPr>
            <w:r>
              <w:t>Admin phản hồi nếu cần</w:t>
            </w:r>
          </w:p>
        </w:tc>
      </w:tr>
      <w:tr w14:paraId="608DB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4985D5DD">
            <w:pPr>
              <w:bidi w:val="0"/>
              <w:rPr>
                <w:vertAlign w:val="baseline"/>
              </w:rPr>
            </w:pPr>
            <w:r>
              <w:t>Nội dung liên hệ</w:t>
            </w:r>
          </w:p>
        </w:tc>
        <w:tc>
          <w:tcPr>
            <w:tcW w:w="4953" w:type="dxa"/>
            <w:vAlign w:val="center"/>
          </w:tcPr>
          <w:p w14:paraId="3DA148EB">
            <w:pPr>
              <w:bidi w:val="0"/>
              <w:rPr>
                <w:vertAlign w:val="baseline"/>
              </w:rPr>
            </w:pPr>
          </w:p>
        </w:tc>
      </w:tr>
    </w:tbl>
    <w:p w14:paraId="54DE9910">
      <w:pPr>
        <w:bidi w:val="0"/>
      </w:pPr>
    </w:p>
    <w:p w14:paraId="4AD2F7A1">
      <w:pPr>
        <w:pStyle w:val="2"/>
        <w:bidi w:val="0"/>
      </w:pPr>
      <w:bookmarkStart w:id="44" w:name="_Toc24826"/>
      <w:r>
        <w:t>4. Các trang phía quản trị viên</w:t>
      </w:r>
      <w:bookmarkEnd w:id="44"/>
    </w:p>
    <w:p w14:paraId="23B41FFF">
      <w:pPr>
        <w:bidi w:val="0"/>
      </w:pPr>
      <w:r>
        <w:t>Phía admin dùng để quản lý toàn bộ hệ thống.</w:t>
      </w:r>
    </w:p>
    <w:p w14:paraId="16F07603">
      <w:pPr>
        <w:pStyle w:val="3"/>
        <w:bidi w:val="0"/>
      </w:pPr>
      <w:bookmarkStart w:id="45" w:name="_Toc28608"/>
      <w:r>
        <w:t>4.1. Trang Dashboard</w:t>
      </w:r>
      <w:bookmarkEnd w:id="45"/>
    </w:p>
    <w:p w14:paraId="603020F6">
      <w:pPr>
        <w:bidi w:val="0"/>
      </w:pPr>
      <w:r>
        <w:t>Đây là trang tổng quan cho admin.</w:t>
      </w:r>
    </w:p>
    <w:p w14:paraId="1EDB8412">
      <w:pPr>
        <w:pStyle w:val="16"/>
        <w:bidi w:val="0"/>
        <w:rPr>
          <w:lang w:val="vi-VN"/>
        </w:rPr>
      </w:pPr>
      <w:bookmarkStart w:id="46" w:name="_Toc30058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25</w:t>
      </w:r>
      <w:r>
        <w:fldChar w:fldCharType="end"/>
      </w:r>
      <w:r>
        <w:rPr>
          <w:lang w:val="vi-VN"/>
        </w:rPr>
        <w:t>: Nội dung</w:t>
      </w:r>
      <w:r>
        <w:rPr>
          <w:rFonts w:hint="default"/>
          <w:lang w:val="vi-VN"/>
        </w:rPr>
        <w:t xml:space="preserve"> trang</w:t>
      </w:r>
      <w:r>
        <w:rPr>
          <w:lang w:val="vi-VN"/>
        </w:rPr>
        <w:t xml:space="preserve"> Dashboard</w:t>
      </w:r>
      <w:bookmarkEnd w:id="46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2"/>
        <w:gridCol w:w="4953"/>
      </w:tblGrid>
      <w:tr w14:paraId="28EBE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098A741B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b/>
                <w:bCs/>
              </w:rPr>
              <w:t>Thành phần</w:t>
            </w:r>
          </w:p>
        </w:tc>
        <w:tc>
          <w:tcPr>
            <w:tcW w:w="4953" w:type="dxa"/>
            <w:vAlign w:val="center"/>
          </w:tcPr>
          <w:p w14:paraId="55B068EC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b/>
                <w:bCs/>
              </w:rPr>
              <w:t>Mô tả</w:t>
            </w:r>
          </w:p>
        </w:tc>
      </w:tr>
      <w:tr w14:paraId="0023F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7D8AA646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Tổng doanh thu</w:t>
            </w:r>
          </w:p>
        </w:tc>
        <w:tc>
          <w:tcPr>
            <w:tcW w:w="4953" w:type="dxa"/>
            <w:vAlign w:val="center"/>
          </w:tcPr>
          <w:p w14:paraId="175ABBA3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Tổng tiền từ đơn hàng thành công</w:t>
            </w:r>
          </w:p>
        </w:tc>
      </w:tr>
      <w:tr w14:paraId="4055C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4FBA0087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Tổng đơn hàng</w:t>
            </w:r>
          </w:p>
        </w:tc>
        <w:tc>
          <w:tcPr>
            <w:tcW w:w="4953" w:type="dxa"/>
            <w:vAlign w:val="center"/>
          </w:tcPr>
          <w:p w14:paraId="25393274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Số lượng đơn hàng</w:t>
            </w:r>
          </w:p>
        </w:tc>
      </w:tr>
      <w:tr w14:paraId="513AD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0771EAAC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Tổng sản phẩm</w:t>
            </w:r>
          </w:p>
        </w:tc>
        <w:tc>
          <w:tcPr>
            <w:tcW w:w="4953" w:type="dxa"/>
            <w:vAlign w:val="center"/>
          </w:tcPr>
          <w:p w14:paraId="1D9C49F0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Số sản phẩm trong hệ thống</w:t>
            </w:r>
          </w:p>
        </w:tc>
      </w:tr>
      <w:tr w14:paraId="6A56F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35DA4A8D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Tổng khách hàng</w:t>
            </w:r>
          </w:p>
        </w:tc>
        <w:tc>
          <w:tcPr>
            <w:tcW w:w="4953" w:type="dxa"/>
            <w:vAlign w:val="center"/>
          </w:tcPr>
          <w:p w14:paraId="3351C995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Số người dùng</w:t>
            </w:r>
          </w:p>
        </w:tc>
      </w:tr>
      <w:tr w14:paraId="5FD61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3A3C9FA7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Đơn hàng mới</w:t>
            </w:r>
          </w:p>
        </w:tc>
        <w:tc>
          <w:tcPr>
            <w:tcW w:w="4953" w:type="dxa"/>
            <w:vAlign w:val="center"/>
          </w:tcPr>
          <w:p w14:paraId="2AE6B431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Các đơn vừa được tạo</w:t>
            </w:r>
          </w:p>
        </w:tc>
      </w:tr>
      <w:tr w14:paraId="649C6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00AD5A53">
            <w:pPr>
              <w:bidi w:val="0"/>
            </w:pPr>
            <w:r>
              <w:t>Biểu đồ doanh thu</w:t>
            </w:r>
          </w:p>
        </w:tc>
        <w:tc>
          <w:tcPr>
            <w:tcW w:w="4953" w:type="dxa"/>
            <w:vAlign w:val="center"/>
          </w:tcPr>
          <w:p w14:paraId="37ACA683">
            <w:pPr>
              <w:bidi w:val="0"/>
            </w:pPr>
            <w:r>
              <w:t>Theo ngày, tháng, năm</w:t>
            </w:r>
          </w:p>
        </w:tc>
      </w:tr>
      <w:tr w14:paraId="54EC8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0AA37753">
            <w:pPr>
              <w:bidi w:val="0"/>
            </w:pPr>
            <w:r>
              <w:t>Sản phẩm bán chạy</w:t>
            </w:r>
          </w:p>
        </w:tc>
        <w:tc>
          <w:tcPr>
            <w:tcW w:w="4953" w:type="dxa"/>
            <w:vAlign w:val="center"/>
          </w:tcPr>
          <w:p w14:paraId="42114238">
            <w:pPr>
              <w:bidi w:val="0"/>
            </w:pPr>
            <w:r>
              <w:t>Top sản phẩm bán nhiều</w:t>
            </w:r>
          </w:p>
        </w:tc>
      </w:tr>
      <w:tr w14:paraId="69C53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23442CF0">
            <w:pPr>
              <w:bidi w:val="0"/>
            </w:pPr>
            <w:r>
              <w:t>Đơn hàng chờ xử lý</w:t>
            </w:r>
          </w:p>
        </w:tc>
        <w:tc>
          <w:tcPr>
            <w:tcW w:w="4953" w:type="dxa"/>
            <w:vAlign w:val="center"/>
          </w:tcPr>
          <w:p w14:paraId="4C47BCCC">
            <w:pPr>
              <w:bidi w:val="0"/>
            </w:pPr>
            <w:r>
              <w:t>Đơn cần admin xác nhận</w:t>
            </w:r>
          </w:p>
        </w:tc>
      </w:tr>
    </w:tbl>
    <w:p w14:paraId="2AB6774D">
      <w:pPr>
        <w:bidi w:val="0"/>
      </w:pPr>
    </w:p>
    <w:p w14:paraId="50B48F5C">
      <w:pPr>
        <w:pStyle w:val="16"/>
        <w:bidi w:val="0"/>
        <w:rPr>
          <w:rFonts w:hint="default"/>
          <w:lang w:val="vi-VN"/>
        </w:rPr>
      </w:pPr>
      <w:bookmarkStart w:id="47" w:name="_Toc24334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26</w:t>
      </w:r>
      <w:r>
        <w:fldChar w:fldCharType="end"/>
      </w:r>
      <w:r>
        <w:rPr>
          <w:lang w:val="vi-VN"/>
        </w:rPr>
        <w:t>: Chức năng</w:t>
      </w:r>
      <w:r>
        <w:rPr>
          <w:rFonts w:hint="default"/>
          <w:lang w:val="vi-VN"/>
        </w:rPr>
        <w:t xml:space="preserve"> trang dashboard</w:t>
      </w:r>
      <w:bookmarkEnd w:id="47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8798"/>
      </w:tblGrid>
      <w:tr w14:paraId="76E5B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</w:tcPr>
          <w:p w14:paraId="496E3251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STT</w:t>
            </w:r>
          </w:p>
        </w:tc>
        <w:tc>
          <w:tcPr>
            <w:tcW w:w="8798" w:type="dxa"/>
          </w:tcPr>
          <w:p w14:paraId="578B5CA7">
            <w:pPr>
              <w:bidi w:val="0"/>
              <w:jc w:val="center"/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Chức năng</w:t>
            </w:r>
          </w:p>
        </w:tc>
      </w:tr>
      <w:tr w14:paraId="241C6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</w:tcPr>
          <w:p w14:paraId="3E5C70CE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1</w:t>
            </w:r>
          </w:p>
        </w:tc>
        <w:tc>
          <w:tcPr>
            <w:tcW w:w="8798" w:type="dxa"/>
          </w:tcPr>
          <w:p w14:paraId="731AF6A9">
            <w:pPr>
              <w:bidi w:val="0"/>
              <w:rPr>
                <w:vertAlign w:val="baseline"/>
              </w:rPr>
            </w:pPr>
            <w:r>
              <w:t>Xem tổng quan hệ thống</w:t>
            </w:r>
          </w:p>
        </w:tc>
      </w:tr>
      <w:tr w14:paraId="0D635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</w:tcPr>
          <w:p w14:paraId="459D6077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2</w:t>
            </w:r>
          </w:p>
        </w:tc>
        <w:tc>
          <w:tcPr>
            <w:tcW w:w="8798" w:type="dxa"/>
          </w:tcPr>
          <w:p w14:paraId="7F977041">
            <w:pPr>
              <w:bidi w:val="0"/>
              <w:rPr>
                <w:vertAlign w:val="baseline"/>
              </w:rPr>
            </w:pPr>
            <w:r>
              <w:t>Theo dõi doanh thu</w:t>
            </w:r>
          </w:p>
        </w:tc>
      </w:tr>
      <w:tr w14:paraId="16DA9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</w:tcPr>
          <w:p w14:paraId="0C677BE6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3</w:t>
            </w:r>
          </w:p>
        </w:tc>
        <w:tc>
          <w:tcPr>
            <w:tcW w:w="8798" w:type="dxa"/>
          </w:tcPr>
          <w:p w14:paraId="737EB624">
            <w:pPr>
              <w:bidi w:val="0"/>
              <w:rPr>
                <w:vertAlign w:val="baseline"/>
              </w:rPr>
            </w:pPr>
            <w:r>
              <w:t>Theo dõi đơn hàng mới</w:t>
            </w:r>
          </w:p>
        </w:tc>
      </w:tr>
      <w:tr w14:paraId="3898C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7" w:type="dxa"/>
          </w:tcPr>
          <w:p w14:paraId="5D8907C4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4</w:t>
            </w:r>
          </w:p>
        </w:tc>
        <w:tc>
          <w:tcPr>
            <w:tcW w:w="8798" w:type="dxa"/>
          </w:tcPr>
          <w:p w14:paraId="7012FD30">
            <w:pPr>
              <w:bidi w:val="0"/>
              <w:rPr>
                <w:vertAlign w:val="baseline"/>
              </w:rPr>
            </w:pPr>
            <w:r>
              <w:t>Theo dõi sản phẩm bán chạy</w:t>
            </w:r>
          </w:p>
        </w:tc>
      </w:tr>
    </w:tbl>
    <w:p w14:paraId="6C3EDD4A">
      <w:pPr>
        <w:bidi w:val="0"/>
      </w:pPr>
    </w:p>
    <w:p w14:paraId="515DD17C">
      <w:pPr>
        <w:pStyle w:val="3"/>
        <w:bidi w:val="0"/>
      </w:pPr>
      <w:bookmarkStart w:id="48" w:name="_Toc23660"/>
      <w:r>
        <w:t>4.2. Trang quản lý sản phẩm</w:t>
      </w:r>
      <w:bookmarkEnd w:id="48"/>
    </w:p>
    <w:p w14:paraId="7FB59CD7">
      <w:pPr>
        <w:bidi w:val="0"/>
      </w:pPr>
      <w:r>
        <w:t>Trang này dùng để thêm, sửa, xóa sản phẩm.</w:t>
      </w:r>
    </w:p>
    <w:p w14:paraId="7706A9E8">
      <w:pPr>
        <w:pStyle w:val="16"/>
        <w:bidi w:val="0"/>
        <w:rPr>
          <w:rFonts w:hint="default"/>
          <w:lang w:val="vi-VN"/>
        </w:rPr>
      </w:pPr>
      <w:bookmarkStart w:id="49" w:name="_Toc16890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27</w:t>
      </w:r>
      <w:r>
        <w:fldChar w:fldCharType="end"/>
      </w:r>
      <w:r>
        <w:rPr>
          <w:lang w:val="vi-VN"/>
        </w:rPr>
        <w:t xml:space="preserve">: Nội dung </w:t>
      </w:r>
      <w:r>
        <w:rPr>
          <w:rFonts w:hint="default"/>
          <w:lang w:val="vi-VN"/>
        </w:rPr>
        <w:t>và chức năng trang quản lý sản phẩm</w:t>
      </w:r>
      <w:bookmarkEnd w:id="49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2"/>
        <w:gridCol w:w="4953"/>
      </w:tblGrid>
      <w:tr w14:paraId="6F960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12F49CF7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b/>
                <w:bCs/>
              </w:rPr>
              <w:t>Thành phần</w:t>
            </w:r>
          </w:p>
        </w:tc>
        <w:tc>
          <w:tcPr>
            <w:tcW w:w="4953" w:type="dxa"/>
            <w:vAlign w:val="top"/>
          </w:tcPr>
          <w:p w14:paraId="63344B30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b/>
                <w:bCs/>
              </w:rPr>
              <w:t>Chức năng</w:t>
            </w:r>
          </w:p>
        </w:tc>
      </w:tr>
      <w:tr w14:paraId="27C53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3CDE346D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Tên sản phẩm</w:t>
            </w:r>
          </w:p>
        </w:tc>
        <w:tc>
          <w:tcPr>
            <w:tcW w:w="4953" w:type="dxa"/>
            <w:vAlign w:val="center"/>
          </w:tcPr>
          <w:p w14:paraId="0D665FB2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Thêm sản phẩm</w:t>
            </w:r>
          </w:p>
        </w:tc>
      </w:tr>
      <w:tr w14:paraId="21DA6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72484A89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Mã sản phẩm</w:t>
            </w:r>
          </w:p>
        </w:tc>
        <w:tc>
          <w:tcPr>
            <w:tcW w:w="4953" w:type="dxa"/>
            <w:vAlign w:val="center"/>
          </w:tcPr>
          <w:p w14:paraId="3C0CCE7D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Sửa sản phẩm</w:t>
            </w:r>
          </w:p>
        </w:tc>
      </w:tr>
      <w:tr w14:paraId="06535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331FC871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Danh mục</w:t>
            </w:r>
          </w:p>
        </w:tc>
        <w:tc>
          <w:tcPr>
            <w:tcW w:w="4953" w:type="dxa"/>
            <w:vAlign w:val="center"/>
          </w:tcPr>
          <w:p w14:paraId="3D5D7C06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Xóa sản phẩm</w:t>
            </w:r>
          </w:p>
        </w:tc>
      </w:tr>
      <w:tr w14:paraId="4423C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2D17C233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Ảnh sản phẩm</w:t>
            </w:r>
          </w:p>
        </w:tc>
        <w:tc>
          <w:tcPr>
            <w:tcW w:w="4953" w:type="dxa"/>
            <w:vAlign w:val="center"/>
          </w:tcPr>
          <w:p w14:paraId="6812FA78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Ẩn/hiện sản phẩm</w:t>
            </w:r>
          </w:p>
        </w:tc>
      </w:tr>
      <w:tr w14:paraId="2B851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245A6949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Giá bán</w:t>
            </w:r>
          </w:p>
        </w:tc>
        <w:tc>
          <w:tcPr>
            <w:tcW w:w="4953" w:type="dxa"/>
            <w:vAlign w:val="center"/>
          </w:tcPr>
          <w:p w14:paraId="66FF352A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Tìm kiếm sản phẩm</w:t>
            </w:r>
          </w:p>
        </w:tc>
      </w:tr>
      <w:tr w14:paraId="0B3E6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12539C22">
            <w:pPr>
              <w:bidi w:val="0"/>
            </w:pPr>
            <w:r>
              <w:t>Giá khuyến mãi</w:t>
            </w:r>
          </w:p>
        </w:tc>
        <w:tc>
          <w:tcPr>
            <w:tcW w:w="4953" w:type="dxa"/>
            <w:vAlign w:val="center"/>
          </w:tcPr>
          <w:p w14:paraId="6C7E7141">
            <w:pPr>
              <w:bidi w:val="0"/>
            </w:pPr>
            <w:r>
              <w:t>Lọc sản phẩm theo danh mục</w:t>
            </w:r>
          </w:p>
        </w:tc>
      </w:tr>
      <w:tr w14:paraId="4143F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54D5B8DC">
            <w:pPr>
              <w:bidi w:val="0"/>
            </w:pPr>
            <w:r>
              <w:t>Số lượng tồn kho</w:t>
            </w:r>
          </w:p>
        </w:tc>
        <w:tc>
          <w:tcPr>
            <w:tcW w:w="4953" w:type="dxa"/>
            <w:vAlign w:val="center"/>
          </w:tcPr>
          <w:p w14:paraId="23026237">
            <w:pPr>
              <w:bidi w:val="0"/>
            </w:pPr>
            <w:r>
              <w:t>Quản lý tồn kho</w:t>
            </w:r>
          </w:p>
        </w:tc>
      </w:tr>
      <w:tr w14:paraId="14F42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665A8842">
            <w:pPr>
              <w:bidi w:val="0"/>
            </w:pPr>
            <w:r>
              <w:t>Mô tả ngắn</w:t>
            </w:r>
          </w:p>
        </w:tc>
        <w:tc>
          <w:tcPr>
            <w:tcW w:w="4953" w:type="dxa"/>
            <w:vAlign w:val="center"/>
          </w:tcPr>
          <w:p w14:paraId="07AC0BCC">
            <w:pPr>
              <w:bidi w:val="0"/>
            </w:pPr>
            <w:r>
              <w:t>Tải ảnh sản phẩm</w:t>
            </w:r>
          </w:p>
        </w:tc>
      </w:tr>
      <w:tr w14:paraId="0D8C2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4942DFA6">
            <w:pPr>
              <w:bidi w:val="0"/>
            </w:pPr>
            <w:r>
              <w:t>Mô tả chi tiết</w:t>
            </w:r>
          </w:p>
        </w:tc>
        <w:tc>
          <w:tcPr>
            <w:tcW w:w="4953" w:type="dxa"/>
            <w:vAlign w:val="center"/>
          </w:tcPr>
          <w:p w14:paraId="31EF1107">
            <w:pPr>
              <w:bidi w:val="0"/>
            </w:pPr>
          </w:p>
        </w:tc>
      </w:tr>
      <w:tr w14:paraId="1A94C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0B562022">
            <w:pPr>
              <w:bidi w:val="0"/>
            </w:pPr>
            <w:r>
              <w:t>Trạng thái hiển thị</w:t>
            </w:r>
          </w:p>
        </w:tc>
        <w:tc>
          <w:tcPr>
            <w:tcW w:w="4953" w:type="dxa"/>
            <w:vAlign w:val="center"/>
          </w:tcPr>
          <w:p w14:paraId="7EB25812">
            <w:pPr>
              <w:bidi w:val="0"/>
            </w:pPr>
          </w:p>
        </w:tc>
      </w:tr>
    </w:tbl>
    <w:p w14:paraId="6B7C41FB">
      <w:pPr>
        <w:bidi w:val="0"/>
      </w:pPr>
    </w:p>
    <w:p w14:paraId="2484CF1B">
      <w:r>
        <w:br w:type="page"/>
      </w:r>
    </w:p>
    <w:p w14:paraId="3BDFA250">
      <w:pPr>
        <w:pStyle w:val="3"/>
        <w:bidi w:val="0"/>
      </w:pPr>
      <w:bookmarkStart w:id="50" w:name="_Toc25309"/>
      <w:r>
        <w:t>4.3. Trang thêm/sửa sản phẩm</w:t>
      </w:r>
      <w:bookmarkEnd w:id="50"/>
    </w:p>
    <w:p w14:paraId="2E2B81FE">
      <w:pPr>
        <w:bidi w:val="0"/>
      </w:pPr>
      <w:r>
        <w:t>Có thể tách riêng hoặc dùng modal.</w:t>
      </w:r>
    </w:p>
    <w:p w14:paraId="57A8FE83">
      <w:pPr>
        <w:pStyle w:val="16"/>
        <w:bidi w:val="0"/>
        <w:rPr>
          <w:rFonts w:hint="default"/>
          <w:lang w:val="vi-VN"/>
        </w:rPr>
      </w:pPr>
      <w:bookmarkStart w:id="51" w:name="_Toc11233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28</w:t>
      </w:r>
      <w:r>
        <w:fldChar w:fldCharType="end"/>
      </w:r>
      <w:r>
        <w:rPr>
          <w:lang w:val="vi-VN"/>
        </w:rPr>
        <w:t>: Chức năng</w:t>
      </w:r>
      <w:r>
        <w:rPr>
          <w:rFonts w:hint="default"/>
          <w:lang w:val="vi-VN"/>
        </w:rPr>
        <w:t xml:space="preserve"> trang thêm/sửa sản phẩm</w:t>
      </w:r>
      <w:bookmarkEnd w:id="51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2"/>
        <w:gridCol w:w="4953"/>
      </w:tblGrid>
      <w:tr w14:paraId="4431F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54BC130B">
            <w:pPr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b/>
                <w:bCs/>
              </w:rPr>
              <w:t>Form</w:t>
            </w:r>
          </w:p>
        </w:tc>
        <w:tc>
          <w:tcPr>
            <w:tcW w:w="4953" w:type="dxa"/>
          </w:tcPr>
          <w:p w14:paraId="695E3D04">
            <w:pPr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b/>
                <w:bCs/>
              </w:rPr>
              <w:t>Validation cần có</w:t>
            </w:r>
          </w:p>
        </w:tc>
      </w:tr>
      <w:tr w14:paraId="53AC8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3DC3D183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Tên sản phẩm</w:t>
            </w:r>
          </w:p>
        </w:tc>
        <w:tc>
          <w:tcPr>
            <w:tcW w:w="4953" w:type="dxa"/>
          </w:tcPr>
          <w:p w14:paraId="453DA885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Tên sản phẩm không được rỗng</w:t>
            </w:r>
          </w:p>
        </w:tc>
      </w:tr>
      <w:tr w14:paraId="747AA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6E683228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Slug</w:t>
            </w:r>
          </w:p>
        </w:tc>
        <w:tc>
          <w:tcPr>
            <w:tcW w:w="4953" w:type="dxa"/>
          </w:tcPr>
          <w:p w14:paraId="72831A30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Giá phải là số</w:t>
            </w:r>
          </w:p>
        </w:tc>
      </w:tr>
      <w:tr w14:paraId="42679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1EB71C25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Danh mục</w:t>
            </w:r>
          </w:p>
        </w:tc>
        <w:tc>
          <w:tcPr>
            <w:tcW w:w="4953" w:type="dxa"/>
          </w:tcPr>
          <w:p w14:paraId="1732F7FA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Số lượng phải là số nguyên</w:t>
            </w:r>
          </w:p>
        </w:tc>
      </w:tr>
      <w:tr w14:paraId="053B2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5601B346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Giá nhập</w:t>
            </w:r>
          </w:p>
        </w:tc>
        <w:tc>
          <w:tcPr>
            <w:tcW w:w="4953" w:type="dxa"/>
          </w:tcPr>
          <w:p w14:paraId="455F458A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Danh mục bắt buộc chọn</w:t>
            </w:r>
          </w:p>
        </w:tc>
      </w:tr>
      <w:tr w14:paraId="3C5C3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47BD8706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Giá bán</w:t>
            </w:r>
          </w:p>
        </w:tc>
        <w:tc>
          <w:tcPr>
            <w:tcW w:w="4953" w:type="dxa"/>
          </w:tcPr>
          <w:p w14:paraId="048567AC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Ảnh đúng định dạng</w:t>
            </w:r>
          </w:p>
        </w:tc>
      </w:tr>
      <w:tr w14:paraId="08063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779F2F86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Giá giảm</w:t>
            </w:r>
          </w:p>
        </w:tc>
        <w:tc>
          <w:tcPr>
            <w:tcW w:w="4953" w:type="dxa"/>
          </w:tcPr>
          <w:p w14:paraId="4157A801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</w:tr>
      <w:tr w14:paraId="712AC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4A105837">
            <w:pPr>
              <w:bidi w:val="0"/>
            </w:pPr>
            <w:r>
              <w:t>Số lượng</w:t>
            </w:r>
          </w:p>
        </w:tc>
        <w:tc>
          <w:tcPr>
            <w:tcW w:w="4953" w:type="dxa"/>
          </w:tcPr>
          <w:p w14:paraId="6DB8A0BB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</w:tr>
      <w:tr w14:paraId="624FE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0B476878">
            <w:pPr>
              <w:bidi w:val="0"/>
            </w:pPr>
            <w:r>
              <w:t>Mô tả</w:t>
            </w:r>
          </w:p>
        </w:tc>
        <w:tc>
          <w:tcPr>
            <w:tcW w:w="4953" w:type="dxa"/>
          </w:tcPr>
          <w:p w14:paraId="1BF176A0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</w:tr>
      <w:tr w14:paraId="535FA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4CA22A5F">
            <w:pPr>
              <w:bidi w:val="0"/>
            </w:pPr>
            <w:r>
              <w:t>Ảnh đại diện</w:t>
            </w:r>
          </w:p>
        </w:tc>
        <w:tc>
          <w:tcPr>
            <w:tcW w:w="4953" w:type="dxa"/>
          </w:tcPr>
          <w:p w14:paraId="1A0579E7">
            <w:pPr>
              <w:rPr>
                <w:rFonts w:hint="default"/>
                <w:vertAlign w:val="baseline"/>
                <w:lang w:val="vi-VN"/>
              </w:rPr>
            </w:pPr>
          </w:p>
        </w:tc>
      </w:tr>
      <w:tr w14:paraId="70C2F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579E7882">
            <w:pPr>
              <w:bidi w:val="0"/>
            </w:pPr>
            <w:r>
              <w:t>Nhiều ảnh phụ</w:t>
            </w:r>
          </w:p>
        </w:tc>
        <w:tc>
          <w:tcPr>
            <w:tcW w:w="4953" w:type="dxa"/>
          </w:tcPr>
          <w:p w14:paraId="5E2E20B0">
            <w:pPr>
              <w:rPr>
                <w:rFonts w:hint="default"/>
                <w:vertAlign w:val="baseline"/>
                <w:lang w:val="vi-VN"/>
              </w:rPr>
            </w:pPr>
          </w:p>
        </w:tc>
      </w:tr>
      <w:tr w14:paraId="0939D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5879A3D5">
            <w:pPr>
              <w:bidi w:val="0"/>
            </w:pPr>
            <w:r>
              <w:t>Trạng thái</w:t>
            </w:r>
          </w:p>
        </w:tc>
        <w:tc>
          <w:tcPr>
            <w:tcW w:w="4953" w:type="dxa"/>
          </w:tcPr>
          <w:p w14:paraId="50D13CF3">
            <w:pPr>
              <w:rPr>
                <w:rFonts w:hint="default"/>
                <w:vertAlign w:val="baseline"/>
                <w:lang w:val="vi-VN"/>
              </w:rPr>
            </w:pPr>
          </w:p>
        </w:tc>
      </w:tr>
    </w:tbl>
    <w:p w14:paraId="3E243117">
      <w:pPr>
        <w:rPr>
          <w:rFonts w:hint="default"/>
          <w:lang w:val="vi-VN"/>
        </w:rPr>
      </w:pPr>
    </w:p>
    <w:p w14:paraId="6419E00D">
      <w:pPr>
        <w:pStyle w:val="3"/>
        <w:bidi w:val="0"/>
      </w:pPr>
      <w:bookmarkStart w:id="52" w:name="_Toc25570"/>
      <w:r>
        <w:t>4.4. Trang quản lý danh mục</w:t>
      </w:r>
      <w:bookmarkEnd w:id="52"/>
    </w:p>
    <w:p w14:paraId="2287F36C">
      <w:pPr>
        <w:bidi w:val="0"/>
      </w:pPr>
      <w:r>
        <w:t>Danh mục giúp phân loại sản phẩm.</w:t>
      </w:r>
    </w:p>
    <w:p w14:paraId="5E9711F2">
      <w:pPr>
        <w:pStyle w:val="16"/>
        <w:bidi w:val="0"/>
        <w:rPr>
          <w:rFonts w:hint="default"/>
          <w:lang w:val="vi-VN"/>
        </w:rPr>
      </w:pPr>
      <w:bookmarkStart w:id="53" w:name="_Toc8088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29</w:t>
      </w:r>
      <w:r>
        <w:fldChar w:fldCharType="end"/>
      </w:r>
      <w:r>
        <w:rPr>
          <w:lang w:val="vi-VN"/>
        </w:rPr>
        <w:t xml:space="preserve">: </w:t>
      </w:r>
      <w:r>
        <w:rPr>
          <w:rFonts w:hint="default"/>
          <w:lang w:val="vi-VN"/>
        </w:rPr>
        <w:t>Nội dung trang quản lý danh mục</w:t>
      </w:r>
      <w:bookmarkEnd w:id="53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2"/>
        <w:gridCol w:w="4953"/>
      </w:tblGrid>
      <w:tr w14:paraId="6F7D1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56B075D5">
            <w:pPr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Thành phần</w:t>
            </w:r>
          </w:p>
        </w:tc>
        <w:tc>
          <w:tcPr>
            <w:tcW w:w="4953" w:type="dxa"/>
          </w:tcPr>
          <w:p w14:paraId="1647DDBB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b/>
                <w:bCs/>
              </w:rPr>
              <w:t>Chức năng</w:t>
            </w:r>
          </w:p>
        </w:tc>
      </w:tr>
      <w:tr w14:paraId="4C952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3F12242F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Tên danh mục</w:t>
            </w:r>
          </w:p>
        </w:tc>
        <w:tc>
          <w:tcPr>
            <w:tcW w:w="4953" w:type="dxa"/>
          </w:tcPr>
          <w:p w14:paraId="317A624D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Thêm danh mục</w:t>
            </w:r>
          </w:p>
        </w:tc>
      </w:tr>
      <w:tr w14:paraId="1F25D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08D49B93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Slug</w:t>
            </w:r>
          </w:p>
        </w:tc>
        <w:tc>
          <w:tcPr>
            <w:tcW w:w="4953" w:type="dxa"/>
          </w:tcPr>
          <w:p w14:paraId="45490F1D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Sửa danh mục</w:t>
            </w:r>
          </w:p>
        </w:tc>
      </w:tr>
      <w:tr w14:paraId="0BC69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0BE8BEBF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Ảnh danh mục</w:t>
            </w:r>
          </w:p>
        </w:tc>
        <w:tc>
          <w:tcPr>
            <w:tcW w:w="4953" w:type="dxa"/>
          </w:tcPr>
          <w:p w14:paraId="3EF3281E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Xóa danh mục</w:t>
            </w:r>
          </w:p>
        </w:tc>
      </w:tr>
      <w:tr w14:paraId="29306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75B1A375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Mô tả</w:t>
            </w:r>
          </w:p>
        </w:tc>
        <w:tc>
          <w:tcPr>
            <w:tcW w:w="4953" w:type="dxa"/>
          </w:tcPr>
          <w:p w14:paraId="1B26F632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Ẩn/hiện danh mục</w:t>
            </w:r>
          </w:p>
        </w:tc>
      </w:tr>
      <w:tr w14:paraId="44EA3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1B5A4B76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Trạng thái</w:t>
            </w:r>
          </w:p>
        </w:tc>
        <w:tc>
          <w:tcPr>
            <w:tcW w:w="4953" w:type="dxa"/>
          </w:tcPr>
          <w:p w14:paraId="46234358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Quản lý danh mục cha - con</w:t>
            </w:r>
          </w:p>
        </w:tc>
      </w:tr>
      <w:tr w14:paraId="658F1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6E6026FC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Danh mục cha nếu có</w:t>
            </w:r>
          </w:p>
        </w:tc>
        <w:tc>
          <w:tcPr>
            <w:tcW w:w="4953" w:type="dxa"/>
          </w:tcPr>
          <w:p w14:paraId="44A6C6D7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</w:tr>
    </w:tbl>
    <w:p w14:paraId="2A01C19A">
      <w:pPr>
        <w:bidi w:val="0"/>
      </w:pPr>
    </w:p>
    <w:p w14:paraId="7BED668E">
      <w:pPr>
        <w:pStyle w:val="3"/>
        <w:bidi w:val="0"/>
      </w:pPr>
      <w:bookmarkStart w:id="54" w:name="_Toc30394"/>
      <w:r>
        <w:t>4.5. Trang quản lý đơn hàng</w:t>
      </w:r>
      <w:bookmarkEnd w:id="54"/>
    </w:p>
    <w:p w14:paraId="16DEE781">
      <w:pPr>
        <w:bidi w:val="0"/>
      </w:pPr>
      <w:r>
        <w:t>Đây là trang rất quan trọng.</w:t>
      </w:r>
    </w:p>
    <w:p w14:paraId="7AC8709E">
      <w:pPr>
        <w:pStyle w:val="16"/>
        <w:bidi w:val="0"/>
        <w:rPr>
          <w:rFonts w:hint="default"/>
          <w:lang w:val="vi-VN"/>
        </w:rPr>
      </w:pPr>
      <w:bookmarkStart w:id="55" w:name="_Toc13275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30</w:t>
      </w:r>
      <w:r>
        <w:fldChar w:fldCharType="end"/>
      </w:r>
      <w:r>
        <w:rPr>
          <w:lang w:val="vi-VN"/>
        </w:rPr>
        <w:t xml:space="preserve">: </w:t>
      </w:r>
      <w:r>
        <w:rPr>
          <w:rFonts w:hint="default"/>
          <w:lang w:val="vi-VN"/>
        </w:rPr>
        <w:t>Nội dung trang quản lý đơn hàng</w:t>
      </w:r>
      <w:bookmarkEnd w:id="55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2"/>
        <w:gridCol w:w="4953"/>
      </w:tblGrid>
      <w:tr w14:paraId="50BA2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24FF4B76">
            <w:pPr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Thành phần</w:t>
            </w:r>
          </w:p>
        </w:tc>
        <w:tc>
          <w:tcPr>
            <w:tcW w:w="4953" w:type="dxa"/>
          </w:tcPr>
          <w:p w14:paraId="412493B6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b/>
                <w:bCs/>
              </w:rPr>
              <w:t>Chức năng</w:t>
            </w:r>
          </w:p>
        </w:tc>
      </w:tr>
      <w:tr w14:paraId="1E259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1C2A3FC6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Mã đơn hàng</w:t>
            </w:r>
          </w:p>
        </w:tc>
        <w:tc>
          <w:tcPr>
            <w:tcW w:w="4953" w:type="dxa"/>
          </w:tcPr>
          <w:p w14:paraId="6715892F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Xem danh sách đơn hàng</w:t>
            </w:r>
          </w:p>
        </w:tc>
      </w:tr>
      <w:tr w14:paraId="50D86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0AE8907D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Tên khách hàng</w:t>
            </w:r>
          </w:p>
        </w:tc>
        <w:tc>
          <w:tcPr>
            <w:tcW w:w="4953" w:type="dxa"/>
          </w:tcPr>
          <w:p w14:paraId="472EF582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Tìm kiếm theo mã đơn</w:t>
            </w:r>
          </w:p>
        </w:tc>
      </w:tr>
      <w:tr w14:paraId="5197D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10DBB13A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Số điện thoại</w:t>
            </w:r>
          </w:p>
        </w:tc>
        <w:tc>
          <w:tcPr>
            <w:tcW w:w="4953" w:type="dxa"/>
          </w:tcPr>
          <w:p w14:paraId="785845AD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Lọc theo trạng thái</w:t>
            </w:r>
          </w:p>
        </w:tc>
      </w:tr>
      <w:tr w14:paraId="7DEE1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5B36C1CD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Ngày đặt</w:t>
            </w:r>
          </w:p>
        </w:tc>
        <w:tc>
          <w:tcPr>
            <w:tcW w:w="4953" w:type="dxa"/>
          </w:tcPr>
          <w:p w14:paraId="5F9973D2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Xem chi tiết đơn hàng</w:t>
            </w:r>
          </w:p>
        </w:tc>
      </w:tr>
      <w:tr w14:paraId="0BC4C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2A338B6E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Tổng tiền</w:t>
            </w:r>
          </w:p>
        </w:tc>
        <w:tc>
          <w:tcPr>
            <w:tcW w:w="4953" w:type="dxa"/>
          </w:tcPr>
          <w:p w14:paraId="41F9DFF4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Cập nhật trạng thái đơn hàng</w:t>
            </w:r>
          </w:p>
        </w:tc>
      </w:tr>
      <w:tr w14:paraId="4E13C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18B50203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Phương thức thanh toán</w:t>
            </w:r>
          </w:p>
        </w:tc>
        <w:tc>
          <w:tcPr>
            <w:tcW w:w="4953" w:type="dxa"/>
          </w:tcPr>
          <w:p w14:paraId="026C613E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Hủy đơn hàng</w:t>
            </w:r>
          </w:p>
        </w:tc>
      </w:tr>
      <w:tr w14:paraId="6917D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7561087F">
            <w:pPr>
              <w:bidi w:val="0"/>
            </w:pPr>
            <w:r>
              <w:t>Trạng thái thanh toán</w:t>
            </w:r>
          </w:p>
        </w:tc>
        <w:tc>
          <w:tcPr>
            <w:tcW w:w="4953" w:type="dxa"/>
          </w:tcPr>
          <w:p w14:paraId="5F68E955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In hóa đơn</w:t>
            </w:r>
          </w:p>
        </w:tc>
      </w:tr>
      <w:tr w14:paraId="658B4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7F8195F6">
            <w:pPr>
              <w:bidi w:val="0"/>
            </w:pPr>
            <w:r>
              <w:t>Trạng thái đơn hàng</w:t>
            </w:r>
          </w:p>
        </w:tc>
        <w:tc>
          <w:tcPr>
            <w:tcW w:w="4953" w:type="dxa"/>
          </w:tcPr>
          <w:p w14:paraId="269AB803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</w:tr>
      <w:tr w14:paraId="34E9F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5D30DC81">
            <w:pPr>
              <w:bidi w:val="0"/>
            </w:pPr>
            <w:r>
              <w:t>Các trạng thái đơn hàng nên có:</w:t>
            </w:r>
          </w:p>
        </w:tc>
        <w:tc>
          <w:tcPr>
            <w:tcW w:w="4953" w:type="dxa"/>
          </w:tcPr>
          <w:p w14:paraId="2742F385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</w:tr>
      <w:tr w14:paraId="525E2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5293E2E1">
            <w:pPr>
              <w:bidi w:val="0"/>
            </w:pPr>
            <w:r>
              <w:t>Chờ xác nhận</w:t>
            </w:r>
          </w:p>
        </w:tc>
        <w:tc>
          <w:tcPr>
            <w:tcW w:w="4953" w:type="dxa"/>
          </w:tcPr>
          <w:p w14:paraId="5DF2B37C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</w:tr>
      <w:tr w14:paraId="0A7F7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2AC5C1F3">
            <w:pPr>
              <w:bidi w:val="0"/>
            </w:pPr>
            <w:r>
              <w:t>Đã xác nhận</w:t>
            </w:r>
          </w:p>
        </w:tc>
        <w:tc>
          <w:tcPr>
            <w:tcW w:w="4953" w:type="dxa"/>
          </w:tcPr>
          <w:p w14:paraId="0F70840F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</w:tr>
      <w:tr w14:paraId="192CF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71E50D7C">
            <w:pPr>
              <w:bidi w:val="0"/>
            </w:pPr>
            <w:r>
              <w:t>Đang chuẩn bị hàng</w:t>
            </w:r>
          </w:p>
        </w:tc>
        <w:tc>
          <w:tcPr>
            <w:tcW w:w="4953" w:type="dxa"/>
          </w:tcPr>
          <w:p w14:paraId="76039894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</w:tr>
      <w:tr w14:paraId="34BC3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04D73012">
            <w:pPr>
              <w:bidi w:val="0"/>
            </w:pPr>
            <w:r>
              <w:t>Đang giao hàng</w:t>
            </w:r>
          </w:p>
        </w:tc>
        <w:tc>
          <w:tcPr>
            <w:tcW w:w="4953" w:type="dxa"/>
          </w:tcPr>
          <w:p w14:paraId="4BB8B8FD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</w:tr>
      <w:tr w14:paraId="1B758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019F506D">
            <w:pPr>
              <w:bidi w:val="0"/>
            </w:pPr>
            <w:r>
              <w:t>Giao hàng thành công</w:t>
            </w:r>
          </w:p>
        </w:tc>
        <w:tc>
          <w:tcPr>
            <w:tcW w:w="4953" w:type="dxa"/>
          </w:tcPr>
          <w:p w14:paraId="4CDC52C7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</w:tr>
      <w:tr w14:paraId="3C520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716FB10C">
            <w:pPr>
              <w:bidi w:val="0"/>
            </w:pPr>
            <w:r>
              <w:t>Đã hủy</w:t>
            </w:r>
          </w:p>
        </w:tc>
        <w:tc>
          <w:tcPr>
            <w:tcW w:w="4953" w:type="dxa"/>
          </w:tcPr>
          <w:p w14:paraId="55597974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</w:tr>
      <w:tr w14:paraId="1DB7D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60C41D3B">
            <w:pPr>
              <w:bidi w:val="0"/>
            </w:pPr>
            <w:r>
              <w:t>Hoàn trả</w:t>
            </w:r>
          </w:p>
        </w:tc>
        <w:tc>
          <w:tcPr>
            <w:tcW w:w="4953" w:type="dxa"/>
          </w:tcPr>
          <w:p w14:paraId="1F17CABB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</w:tr>
    </w:tbl>
    <w:p w14:paraId="5B24D1E6">
      <w:pPr>
        <w:bidi w:val="0"/>
      </w:pPr>
    </w:p>
    <w:p w14:paraId="52933520">
      <w:pPr>
        <w:pStyle w:val="3"/>
        <w:bidi w:val="0"/>
      </w:pPr>
      <w:bookmarkStart w:id="56" w:name="_Toc17322"/>
      <w:r>
        <w:t>4.6. Trang chi tiết đơn hàng cho admin</w:t>
      </w:r>
      <w:bookmarkEnd w:id="56"/>
    </w:p>
    <w:p w14:paraId="0FA6D7AA">
      <w:pPr>
        <w:bidi w:val="0"/>
      </w:pPr>
      <w:r>
        <w:t>Nội dung:</w:t>
      </w:r>
    </w:p>
    <w:p w14:paraId="2BEF760B">
      <w:pPr>
        <w:pStyle w:val="16"/>
        <w:bidi w:val="0"/>
        <w:rPr>
          <w:rFonts w:hint="default"/>
          <w:lang w:val="vi-VN"/>
        </w:rPr>
      </w:pPr>
      <w:bookmarkStart w:id="57" w:name="_Toc24010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31</w:t>
      </w:r>
      <w:r>
        <w:fldChar w:fldCharType="end"/>
      </w:r>
      <w:r>
        <w:rPr>
          <w:lang w:val="vi-VN"/>
        </w:rPr>
        <w:t>: Chức năng</w:t>
      </w:r>
      <w:r>
        <w:rPr>
          <w:rFonts w:hint="default"/>
          <w:lang w:val="vi-VN"/>
        </w:rPr>
        <w:t xml:space="preserve"> trang chi tiết đơn hàng cho admin</w:t>
      </w:r>
      <w:bookmarkEnd w:id="57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2"/>
        <w:gridCol w:w="4953"/>
      </w:tblGrid>
      <w:tr w14:paraId="70E1C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5CC1EF4C">
            <w:pPr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Thành phần</w:t>
            </w:r>
          </w:p>
        </w:tc>
        <w:tc>
          <w:tcPr>
            <w:tcW w:w="4953" w:type="dxa"/>
          </w:tcPr>
          <w:p w14:paraId="6D4574E3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b/>
                <w:bCs/>
              </w:rPr>
              <w:t>Chức năng</w:t>
            </w:r>
          </w:p>
        </w:tc>
      </w:tr>
      <w:tr w14:paraId="5E420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3FADA15D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Thông tin khách hàng</w:t>
            </w:r>
          </w:p>
        </w:tc>
        <w:tc>
          <w:tcPr>
            <w:tcW w:w="4953" w:type="dxa"/>
          </w:tcPr>
          <w:p w14:paraId="09FA927A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Cập nhật trạng thái xử lý</w:t>
            </w:r>
          </w:p>
        </w:tc>
      </w:tr>
      <w:tr w14:paraId="6F0E8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57E1B5F1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Thông tin người nhận</w:t>
            </w:r>
          </w:p>
        </w:tc>
        <w:tc>
          <w:tcPr>
            <w:tcW w:w="4953" w:type="dxa"/>
          </w:tcPr>
          <w:p w14:paraId="5832150A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Cập nhật trạng thái thanh toán</w:t>
            </w:r>
          </w:p>
        </w:tc>
      </w:tr>
      <w:tr w14:paraId="2E797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11B81C70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Địa chỉ giao hàng</w:t>
            </w:r>
          </w:p>
        </w:tc>
        <w:tc>
          <w:tcPr>
            <w:tcW w:w="4953" w:type="dxa"/>
          </w:tcPr>
          <w:p w14:paraId="557FA1EE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In hóa đơn</w:t>
            </w:r>
          </w:p>
        </w:tc>
      </w:tr>
      <w:tr w14:paraId="13959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7EF2F8A8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Danh sách sản phẩm</w:t>
            </w:r>
          </w:p>
        </w:tc>
        <w:tc>
          <w:tcPr>
            <w:tcW w:w="4953" w:type="dxa"/>
          </w:tcPr>
          <w:p w14:paraId="4AEF7146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Gửi thông báo cho khách hàng</w:t>
            </w:r>
          </w:p>
        </w:tc>
      </w:tr>
      <w:tr w14:paraId="32449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7C77CB13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Số lượng</w:t>
            </w:r>
          </w:p>
        </w:tc>
        <w:tc>
          <w:tcPr>
            <w:tcW w:w="4953" w:type="dxa"/>
          </w:tcPr>
          <w:p w14:paraId="7DA1A8EC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</w:tr>
      <w:tr w14:paraId="60081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0991C3AC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Đơn giá</w:t>
            </w:r>
          </w:p>
        </w:tc>
        <w:tc>
          <w:tcPr>
            <w:tcW w:w="4953" w:type="dxa"/>
          </w:tcPr>
          <w:p w14:paraId="3CECCE55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</w:tr>
      <w:tr w14:paraId="57191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78E9769B">
            <w:pPr>
              <w:bidi w:val="0"/>
            </w:pPr>
            <w:r>
              <w:t>Thành tiền</w:t>
            </w:r>
          </w:p>
        </w:tc>
        <w:tc>
          <w:tcPr>
            <w:tcW w:w="4953" w:type="dxa"/>
          </w:tcPr>
          <w:p w14:paraId="69D6FEAB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</w:tr>
      <w:tr w14:paraId="35ADA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0FE957FF">
            <w:pPr>
              <w:bidi w:val="0"/>
            </w:pPr>
            <w:r>
              <w:t>Phí vận chuyển</w:t>
            </w:r>
          </w:p>
        </w:tc>
        <w:tc>
          <w:tcPr>
            <w:tcW w:w="4953" w:type="dxa"/>
          </w:tcPr>
          <w:p w14:paraId="18B067F2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</w:tr>
      <w:tr w14:paraId="0848E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2B167EFC">
            <w:pPr>
              <w:bidi w:val="0"/>
            </w:pPr>
            <w:r>
              <w:t>Mã giảm giá</w:t>
            </w:r>
          </w:p>
        </w:tc>
        <w:tc>
          <w:tcPr>
            <w:tcW w:w="4953" w:type="dxa"/>
          </w:tcPr>
          <w:p w14:paraId="79DFB7C1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</w:tr>
      <w:tr w14:paraId="5395D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23DB5BEB">
            <w:pPr>
              <w:bidi w:val="0"/>
            </w:pPr>
            <w:r>
              <w:t>Tổng thanh toán</w:t>
            </w:r>
          </w:p>
        </w:tc>
        <w:tc>
          <w:tcPr>
            <w:tcW w:w="4953" w:type="dxa"/>
          </w:tcPr>
          <w:p w14:paraId="7BFC3602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</w:tr>
      <w:tr w14:paraId="6EDD6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789B2974">
            <w:pPr>
              <w:bidi w:val="0"/>
            </w:pPr>
            <w:r>
              <w:t>Trạng thái đơn</w:t>
            </w:r>
          </w:p>
        </w:tc>
        <w:tc>
          <w:tcPr>
            <w:tcW w:w="4953" w:type="dxa"/>
          </w:tcPr>
          <w:p w14:paraId="3697D39A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</w:tr>
      <w:tr w14:paraId="243C5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6EDD35CA">
            <w:pPr>
              <w:bidi w:val="0"/>
            </w:pPr>
            <w:r>
              <w:t>Ghi chú của khách</w:t>
            </w:r>
          </w:p>
        </w:tc>
        <w:tc>
          <w:tcPr>
            <w:tcW w:w="4953" w:type="dxa"/>
          </w:tcPr>
          <w:p w14:paraId="59D90ED8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</w:tr>
    </w:tbl>
    <w:p w14:paraId="3C433581">
      <w:pPr>
        <w:bidi w:val="0"/>
      </w:pPr>
    </w:p>
    <w:p w14:paraId="18367745">
      <w:pPr>
        <w:pStyle w:val="3"/>
        <w:bidi w:val="0"/>
      </w:pPr>
      <w:bookmarkStart w:id="58" w:name="_Toc14050"/>
      <w:r>
        <w:t>4.7. Trang quản lý người dùng</w:t>
      </w:r>
      <w:bookmarkEnd w:id="58"/>
    </w:p>
    <w:p w14:paraId="5D85F21C">
      <w:pPr>
        <w:pStyle w:val="16"/>
        <w:bidi w:val="0"/>
        <w:rPr>
          <w:rFonts w:hint="default"/>
          <w:lang w:val="vi-VN"/>
        </w:rPr>
      </w:pPr>
      <w:bookmarkStart w:id="59" w:name="_Toc19720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32</w:t>
      </w:r>
      <w:r>
        <w:fldChar w:fldCharType="end"/>
      </w:r>
      <w:r>
        <w:rPr>
          <w:lang w:val="vi-VN"/>
        </w:rPr>
        <w:t>: Chức năng</w:t>
      </w:r>
      <w:r>
        <w:rPr>
          <w:rFonts w:hint="default"/>
          <w:lang w:val="vi-VN"/>
        </w:rPr>
        <w:t xml:space="preserve"> trang quản lý người dùng</w:t>
      </w:r>
      <w:bookmarkEnd w:id="59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2"/>
        <w:gridCol w:w="4953"/>
      </w:tblGrid>
      <w:tr w14:paraId="792A7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22161BA6">
            <w:pPr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Thành phần</w:t>
            </w:r>
          </w:p>
        </w:tc>
        <w:tc>
          <w:tcPr>
            <w:tcW w:w="4953" w:type="dxa"/>
          </w:tcPr>
          <w:p w14:paraId="555F2E94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b/>
                <w:bCs/>
              </w:rPr>
              <w:t>Chức năng</w:t>
            </w:r>
          </w:p>
        </w:tc>
      </w:tr>
      <w:tr w14:paraId="2E3AC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059B1B8F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Họ tên</w:t>
            </w:r>
          </w:p>
        </w:tc>
        <w:tc>
          <w:tcPr>
            <w:tcW w:w="4953" w:type="dxa"/>
          </w:tcPr>
          <w:p w14:paraId="3E9CD40B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Xem danh sách người dùng</w:t>
            </w:r>
          </w:p>
        </w:tc>
      </w:tr>
      <w:tr w14:paraId="24686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571BAE39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Email</w:t>
            </w:r>
          </w:p>
        </w:tc>
        <w:tc>
          <w:tcPr>
            <w:tcW w:w="4953" w:type="dxa"/>
          </w:tcPr>
          <w:p w14:paraId="7157F8BF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Tìm kiếm người dùng</w:t>
            </w:r>
          </w:p>
        </w:tc>
      </w:tr>
      <w:tr w14:paraId="0740C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28A91CBF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Số điện thoại</w:t>
            </w:r>
          </w:p>
        </w:tc>
        <w:tc>
          <w:tcPr>
            <w:tcW w:w="4953" w:type="dxa"/>
          </w:tcPr>
          <w:p w14:paraId="25F13C3B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Khóa/mở khóa tài khoản</w:t>
            </w:r>
          </w:p>
        </w:tc>
      </w:tr>
      <w:tr w14:paraId="1CFD8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5D821B1B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Vai trò</w:t>
            </w:r>
          </w:p>
        </w:tc>
        <w:tc>
          <w:tcPr>
            <w:tcW w:w="4953" w:type="dxa"/>
          </w:tcPr>
          <w:p w14:paraId="2A8EBDAD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Phân quyền người dùng</w:t>
            </w:r>
          </w:p>
        </w:tc>
      </w:tr>
      <w:tr w14:paraId="6F838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37F0862D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Trạng thái tài khoản</w:t>
            </w:r>
          </w:p>
        </w:tc>
        <w:tc>
          <w:tcPr>
            <w:tcW w:w="4953" w:type="dxa"/>
          </w:tcPr>
          <w:p w14:paraId="3E07AF40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Xem lịch sử mua hàng của người dùng</w:t>
            </w:r>
          </w:p>
        </w:tc>
      </w:tr>
      <w:tr w14:paraId="499DC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52543CBC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Ngày đăng ký</w:t>
            </w:r>
          </w:p>
        </w:tc>
        <w:tc>
          <w:tcPr>
            <w:tcW w:w="4953" w:type="dxa"/>
          </w:tcPr>
          <w:p w14:paraId="5A2734C2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</w:tr>
    </w:tbl>
    <w:p w14:paraId="3975C803">
      <w:pPr>
        <w:bidi w:val="0"/>
      </w:pPr>
    </w:p>
    <w:p w14:paraId="6CC942B7">
      <w:r>
        <w:br w:type="page"/>
      </w:r>
    </w:p>
    <w:p w14:paraId="66A005C7">
      <w:pPr>
        <w:pStyle w:val="3"/>
        <w:bidi w:val="0"/>
      </w:pPr>
      <w:bookmarkStart w:id="60" w:name="_Toc20433"/>
      <w:r>
        <w:t>4.8. Trang quản lý vai trò và quyền</w:t>
      </w:r>
      <w:bookmarkEnd w:id="60"/>
    </w:p>
    <w:p w14:paraId="23CD1880">
      <w:pPr>
        <w:bidi w:val="0"/>
      </w:pPr>
      <w:r>
        <w:t>Trang này phù hợp nếu hệ thống có nhiều vai trò.</w:t>
      </w:r>
    </w:p>
    <w:p w14:paraId="7245DE07">
      <w:pPr>
        <w:pStyle w:val="16"/>
        <w:bidi w:val="0"/>
        <w:rPr>
          <w:rFonts w:hint="default"/>
          <w:lang w:val="vi-VN"/>
        </w:rPr>
      </w:pPr>
      <w:bookmarkStart w:id="61" w:name="_Toc5275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33</w:t>
      </w:r>
      <w:r>
        <w:fldChar w:fldCharType="end"/>
      </w:r>
      <w:r>
        <w:rPr>
          <w:lang w:val="vi-VN"/>
        </w:rPr>
        <w:t>: Bảng vai trò</w:t>
      </w:r>
      <w:bookmarkEnd w:id="61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2171"/>
        <w:gridCol w:w="6048"/>
      </w:tblGrid>
      <w:tr w14:paraId="4BD77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4" w:type="dxa"/>
          </w:tcPr>
          <w:p w14:paraId="5CACBE49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STT</w:t>
            </w:r>
          </w:p>
        </w:tc>
        <w:tc>
          <w:tcPr>
            <w:tcW w:w="2171" w:type="dxa"/>
          </w:tcPr>
          <w:p w14:paraId="309B04B9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Tên</w:t>
            </w:r>
          </w:p>
        </w:tc>
        <w:tc>
          <w:tcPr>
            <w:tcW w:w="6048" w:type="dxa"/>
          </w:tcPr>
          <w:p w14:paraId="0786FE7A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Mô tả</w:t>
            </w:r>
          </w:p>
        </w:tc>
      </w:tr>
      <w:tr w14:paraId="29210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4" w:type="dxa"/>
          </w:tcPr>
          <w:p w14:paraId="565B34BA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1</w:t>
            </w:r>
          </w:p>
        </w:tc>
        <w:tc>
          <w:tcPr>
            <w:tcW w:w="2171" w:type="dxa"/>
          </w:tcPr>
          <w:p w14:paraId="5431A69D">
            <w:pPr>
              <w:bidi w:val="0"/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Admin</w:t>
            </w:r>
          </w:p>
        </w:tc>
        <w:tc>
          <w:tcPr>
            <w:tcW w:w="6048" w:type="dxa"/>
          </w:tcPr>
          <w:p w14:paraId="6FE21C88">
            <w:pPr>
              <w:bidi w:val="0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Quản trị viên toàn hệ thống</w:t>
            </w:r>
          </w:p>
        </w:tc>
      </w:tr>
      <w:tr w14:paraId="365BB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4" w:type="dxa"/>
          </w:tcPr>
          <w:p w14:paraId="7F13EEBA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2</w:t>
            </w:r>
          </w:p>
        </w:tc>
        <w:tc>
          <w:tcPr>
            <w:tcW w:w="2171" w:type="dxa"/>
          </w:tcPr>
          <w:p w14:paraId="54FF718B">
            <w:pPr>
              <w:bidi w:val="0"/>
              <w:jc w:val="center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Staff</w:t>
            </w:r>
          </w:p>
        </w:tc>
        <w:tc>
          <w:tcPr>
            <w:tcW w:w="6048" w:type="dxa"/>
          </w:tcPr>
          <w:p w14:paraId="6B81EB1B">
            <w:pPr>
              <w:bidi w:val="0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Nhân viên xử lý đơn hàng và hỗ trợ khách hàng</w:t>
            </w:r>
          </w:p>
        </w:tc>
      </w:tr>
      <w:tr w14:paraId="243E7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4" w:type="dxa"/>
          </w:tcPr>
          <w:p w14:paraId="4417DEE3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3</w:t>
            </w:r>
          </w:p>
        </w:tc>
        <w:tc>
          <w:tcPr>
            <w:tcW w:w="2171" w:type="dxa"/>
          </w:tcPr>
          <w:p w14:paraId="6FD74886">
            <w:pPr>
              <w:bidi w:val="0"/>
              <w:jc w:val="center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Customer</w:t>
            </w:r>
          </w:p>
        </w:tc>
        <w:tc>
          <w:tcPr>
            <w:tcW w:w="6048" w:type="dxa"/>
          </w:tcPr>
          <w:p w14:paraId="51787E5A">
            <w:pPr>
              <w:bidi w:val="0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Khách hàng mua sắm trên hệ thống</w:t>
            </w:r>
          </w:p>
        </w:tc>
      </w:tr>
      <w:tr w14:paraId="3951D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4" w:type="dxa"/>
          </w:tcPr>
          <w:p w14:paraId="1F4327CA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4</w:t>
            </w:r>
          </w:p>
        </w:tc>
        <w:tc>
          <w:tcPr>
            <w:tcW w:w="2171" w:type="dxa"/>
          </w:tcPr>
          <w:p w14:paraId="164F9791">
            <w:pPr>
              <w:bidi w:val="0"/>
              <w:jc w:val="center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Manager</w:t>
            </w:r>
          </w:p>
        </w:tc>
        <w:tc>
          <w:tcPr>
            <w:tcW w:w="6048" w:type="dxa"/>
          </w:tcPr>
          <w:p w14:paraId="065B56C0">
            <w:pPr>
              <w:bidi w:val="0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Quản lý vận hành và báo cáo kinh doanh</w:t>
            </w:r>
          </w:p>
        </w:tc>
      </w:tr>
    </w:tbl>
    <w:p w14:paraId="4C0FEDBE">
      <w:pPr>
        <w:bidi w:val="0"/>
      </w:pPr>
    </w:p>
    <w:p w14:paraId="117D9B22">
      <w:pPr>
        <w:pStyle w:val="16"/>
        <w:bidi w:val="0"/>
        <w:rPr>
          <w:rFonts w:hint="default"/>
          <w:lang w:val="vi-VN"/>
        </w:rPr>
      </w:pPr>
      <w:bookmarkStart w:id="62" w:name="_Toc10416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34</w:t>
      </w:r>
      <w:r>
        <w:fldChar w:fldCharType="end"/>
      </w:r>
      <w:r>
        <w:rPr>
          <w:lang w:val="vi-VN"/>
        </w:rPr>
        <w:t>: Chức năng trang vai trò và phân quyền</w:t>
      </w:r>
      <w:bookmarkEnd w:id="62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8452"/>
      </w:tblGrid>
      <w:tr w14:paraId="0F46E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3" w:type="dxa"/>
            <w:vAlign w:val="top"/>
          </w:tcPr>
          <w:p w14:paraId="4E398719">
            <w:pPr>
              <w:bidi w:val="0"/>
              <w:jc w:val="center"/>
              <w:rPr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STT</w:t>
            </w:r>
          </w:p>
        </w:tc>
        <w:tc>
          <w:tcPr>
            <w:tcW w:w="8452" w:type="dxa"/>
          </w:tcPr>
          <w:p w14:paraId="0DD5C77F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Chức năng</w:t>
            </w:r>
          </w:p>
        </w:tc>
      </w:tr>
      <w:tr w14:paraId="1C39B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3" w:type="dxa"/>
            <w:vAlign w:val="top"/>
          </w:tcPr>
          <w:p w14:paraId="2B246ADD">
            <w:pPr>
              <w:bidi w:val="0"/>
              <w:jc w:val="center"/>
              <w:rPr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1</w:t>
            </w:r>
          </w:p>
        </w:tc>
        <w:tc>
          <w:tcPr>
            <w:tcW w:w="8452" w:type="dxa"/>
          </w:tcPr>
          <w:p w14:paraId="3B79433F">
            <w:pPr>
              <w:bidi w:val="0"/>
              <w:rPr>
                <w:vertAlign w:val="baseline"/>
              </w:rPr>
            </w:pPr>
            <w:r>
              <w:t>Tạo vai trò</w:t>
            </w:r>
          </w:p>
        </w:tc>
      </w:tr>
      <w:tr w14:paraId="1773B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3" w:type="dxa"/>
            <w:vAlign w:val="top"/>
          </w:tcPr>
          <w:p w14:paraId="0FCD9E62">
            <w:pPr>
              <w:bidi w:val="0"/>
              <w:jc w:val="center"/>
              <w:rPr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2</w:t>
            </w:r>
          </w:p>
        </w:tc>
        <w:tc>
          <w:tcPr>
            <w:tcW w:w="8452" w:type="dxa"/>
          </w:tcPr>
          <w:p w14:paraId="3A566816">
            <w:pPr>
              <w:bidi w:val="0"/>
              <w:rPr>
                <w:vertAlign w:val="baseline"/>
              </w:rPr>
            </w:pPr>
            <w:r>
              <w:t>Gán quyền cho vai trò</w:t>
            </w:r>
          </w:p>
        </w:tc>
      </w:tr>
      <w:tr w14:paraId="443DA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3" w:type="dxa"/>
            <w:vAlign w:val="top"/>
          </w:tcPr>
          <w:p w14:paraId="4908A9BC">
            <w:pPr>
              <w:bidi w:val="0"/>
              <w:jc w:val="center"/>
              <w:rPr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3</w:t>
            </w:r>
          </w:p>
        </w:tc>
        <w:tc>
          <w:tcPr>
            <w:tcW w:w="8452" w:type="dxa"/>
          </w:tcPr>
          <w:p w14:paraId="5B9A7F37">
            <w:pPr>
              <w:bidi w:val="0"/>
              <w:rPr>
                <w:vertAlign w:val="baseline"/>
              </w:rPr>
            </w:pPr>
            <w:r>
              <w:t>Gán vai trò cho người dùng</w:t>
            </w:r>
          </w:p>
        </w:tc>
      </w:tr>
      <w:tr w14:paraId="56E03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3" w:type="dxa"/>
            <w:vAlign w:val="top"/>
          </w:tcPr>
          <w:p w14:paraId="21BCCF97">
            <w:pPr>
              <w:bidi w:val="0"/>
              <w:jc w:val="center"/>
              <w:rPr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4</w:t>
            </w:r>
          </w:p>
        </w:tc>
        <w:tc>
          <w:tcPr>
            <w:tcW w:w="8452" w:type="dxa"/>
          </w:tcPr>
          <w:p w14:paraId="4B94C20C">
            <w:pPr>
              <w:bidi w:val="0"/>
              <w:rPr>
                <w:vertAlign w:val="baseline"/>
              </w:rPr>
            </w:pPr>
            <w:r>
              <w:t>Kiểm soát truy cập trang admin</w:t>
            </w:r>
          </w:p>
        </w:tc>
      </w:tr>
    </w:tbl>
    <w:p w14:paraId="1ED2C698">
      <w:pPr>
        <w:bidi w:val="0"/>
      </w:pPr>
    </w:p>
    <w:p w14:paraId="0ACD8948">
      <w:pPr>
        <w:pStyle w:val="3"/>
        <w:bidi w:val="0"/>
      </w:pPr>
      <w:bookmarkStart w:id="63" w:name="_Toc27439"/>
      <w:r>
        <w:t>4.9. Trang quản lý đánh giá</w:t>
      </w:r>
      <w:bookmarkEnd w:id="63"/>
    </w:p>
    <w:p w14:paraId="77AD8E4D">
      <w:pPr>
        <w:pStyle w:val="16"/>
        <w:bidi w:val="0"/>
        <w:rPr>
          <w:rFonts w:hint="default"/>
          <w:lang w:val="vi-VN"/>
        </w:rPr>
      </w:pPr>
      <w:bookmarkStart w:id="64" w:name="_Toc27636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35</w:t>
      </w:r>
      <w:r>
        <w:fldChar w:fldCharType="end"/>
      </w:r>
      <w:r>
        <w:rPr>
          <w:lang w:val="vi-VN"/>
        </w:rPr>
        <w:t>: Chức năng</w:t>
      </w:r>
      <w:r>
        <w:rPr>
          <w:rFonts w:hint="default"/>
          <w:lang w:val="vi-VN"/>
        </w:rPr>
        <w:t xml:space="preserve"> trang quản lý đánh giá</w:t>
      </w:r>
      <w:bookmarkEnd w:id="64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2"/>
        <w:gridCol w:w="4953"/>
      </w:tblGrid>
      <w:tr w14:paraId="7840E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16A5815B">
            <w:pPr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Thành phần</w:t>
            </w:r>
          </w:p>
        </w:tc>
        <w:tc>
          <w:tcPr>
            <w:tcW w:w="4953" w:type="dxa"/>
          </w:tcPr>
          <w:p w14:paraId="4C46E4B2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b/>
                <w:bCs/>
              </w:rPr>
              <w:t>Chức năng</w:t>
            </w:r>
          </w:p>
        </w:tc>
      </w:tr>
      <w:tr w14:paraId="29395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0B7F2500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Tên người đánh giá</w:t>
            </w:r>
          </w:p>
        </w:tc>
        <w:tc>
          <w:tcPr>
            <w:tcW w:w="4953" w:type="dxa"/>
          </w:tcPr>
          <w:p w14:paraId="22AAAA63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Xem danh sách đánh giá</w:t>
            </w:r>
          </w:p>
        </w:tc>
      </w:tr>
      <w:tr w14:paraId="5492D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54ABE77A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Sản phẩm được đánh giá</w:t>
            </w:r>
          </w:p>
        </w:tc>
        <w:tc>
          <w:tcPr>
            <w:tcW w:w="4953" w:type="dxa"/>
          </w:tcPr>
          <w:p w14:paraId="65FCF246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Ẩn đánh giá không phù hợp</w:t>
            </w:r>
          </w:p>
        </w:tc>
      </w:tr>
      <w:tr w14:paraId="139BF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589F81C8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Số sao</w:t>
            </w:r>
          </w:p>
        </w:tc>
        <w:tc>
          <w:tcPr>
            <w:tcW w:w="4953" w:type="dxa"/>
          </w:tcPr>
          <w:p w14:paraId="6A90EE44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Xóa đánh giá</w:t>
            </w:r>
          </w:p>
        </w:tc>
      </w:tr>
      <w:tr w14:paraId="79594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29B33923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Nội dung đánh giá</w:t>
            </w:r>
          </w:p>
        </w:tc>
        <w:tc>
          <w:tcPr>
            <w:tcW w:w="4953" w:type="dxa"/>
          </w:tcPr>
          <w:p w14:paraId="756B813B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Lọc đánh giá theo số sao</w:t>
            </w:r>
          </w:p>
        </w:tc>
      </w:tr>
      <w:tr w14:paraId="70A4A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79CEF54F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Ngày đánh giá</w:t>
            </w:r>
          </w:p>
        </w:tc>
        <w:tc>
          <w:tcPr>
            <w:tcW w:w="4953" w:type="dxa"/>
          </w:tcPr>
          <w:p w14:paraId="19A746BB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</w:tr>
      <w:tr w14:paraId="31067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14C465CD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Trạng thái hiển thị</w:t>
            </w:r>
          </w:p>
        </w:tc>
        <w:tc>
          <w:tcPr>
            <w:tcW w:w="4953" w:type="dxa"/>
          </w:tcPr>
          <w:p w14:paraId="62AEC619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</w:tr>
    </w:tbl>
    <w:p w14:paraId="456EA18D">
      <w:pPr>
        <w:bidi w:val="0"/>
      </w:pPr>
    </w:p>
    <w:p w14:paraId="1B43E09C">
      <w:pPr>
        <w:pStyle w:val="3"/>
        <w:bidi w:val="0"/>
      </w:pPr>
      <w:bookmarkStart w:id="65" w:name="_Toc27841"/>
      <w:r>
        <w:t>4.10. Trang quản lý mã giảm giá</w:t>
      </w:r>
      <w:bookmarkEnd w:id="65"/>
    </w:p>
    <w:p w14:paraId="73E188A4">
      <w:pPr>
        <w:pStyle w:val="16"/>
        <w:bidi w:val="0"/>
        <w:rPr>
          <w:rFonts w:hint="default"/>
          <w:lang w:val="vi-VN"/>
        </w:rPr>
      </w:pPr>
      <w:bookmarkStart w:id="66" w:name="_Toc9167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36</w:t>
      </w:r>
      <w:r>
        <w:fldChar w:fldCharType="end"/>
      </w:r>
      <w:r>
        <w:rPr>
          <w:lang w:val="vi-VN"/>
        </w:rPr>
        <w:t>: Chức năng</w:t>
      </w:r>
      <w:r>
        <w:rPr>
          <w:rFonts w:hint="default"/>
          <w:lang w:val="vi-VN"/>
        </w:rPr>
        <w:t xml:space="preserve"> trang quản lý mã giảm giá</w:t>
      </w:r>
      <w:bookmarkEnd w:id="66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1"/>
        <w:gridCol w:w="3301"/>
        <w:gridCol w:w="3301"/>
      </w:tblGrid>
      <w:tr w14:paraId="738B2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1" w:type="dxa"/>
          </w:tcPr>
          <w:p w14:paraId="388C6A73">
            <w:pPr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Thành phần</w:t>
            </w:r>
          </w:p>
        </w:tc>
        <w:tc>
          <w:tcPr>
            <w:tcW w:w="3301" w:type="dxa"/>
          </w:tcPr>
          <w:p w14:paraId="4AED67C7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b/>
                <w:bCs/>
              </w:rPr>
              <w:t>Chức năng</w:t>
            </w:r>
          </w:p>
        </w:tc>
        <w:tc>
          <w:tcPr>
            <w:tcW w:w="3301" w:type="dxa"/>
          </w:tcPr>
          <w:p w14:paraId="4A037218">
            <w:pPr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Loại giảm giá</w:t>
            </w:r>
          </w:p>
        </w:tc>
      </w:tr>
      <w:tr w14:paraId="6CDAD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1" w:type="dxa"/>
          </w:tcPr>
          <w:p w14:paraId="1F49B016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Mã coupon</w:t>
            </w:r>
          </w:p>
        </w:tc>
        <w:tc>
          <w:tcPr>
            <w:tcW w:w="3301" w:type="dxa"/>
          </w:tcPr>
          <w:p w14:paraId="4A797EA2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Tạo mã giảm giá</w:t>
            </w:r>
          </w:p>
        </w:tc>
        <w:tc>
          <w:tcPr>
            <w:tcW w:w="3301" w:type="dxa"/>
          </w:tcPr>
          <w:p w14:paraId="47BF5E4D">
            <w:pPr>
              <w:bidi w:val="0"/>
            </w:pPr>
            <w:r>
              <w:t>Giảm theo phần trăm</w:t>
            </w:r>
          </w:p>
        </w:tc>
      </w:tr>
      <w:tr w14:paraId="5753B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1" w:type="dxa"/>
          </w:tcPr>
          <w:p w14:paraId="3A12E516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Loại giảm giá</w:t>
            </w:r>
          </w:p>
        </w:tc>
        <w:tc>
          <w:tcPr>
            <w:tcW w:w="3301" w:type="dxa"/>
          </w:tcPr>
          <w:p w14:paraId="6BE2202A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Sửa mã giảm giá</w:t>
            </w:r>
          </w:p>
        </w:tc>
        <w:tc>
          <w:tcPr>
            <w:tcW w:w="3301" w:type="dxa"/>
          </w:tcPr>
          <w:p w14:paraId="1DCD69E9">
            <w:pPr>
              <w:bidi w:val="0"/>
            </w:pPr>
            <w:r>
              <w:t>Giảm theo số tiền cố định</w:t>
            </w:r>
          </w:p>
        </w:tc>
      </w:tr>
      <w:tr w14:paraId="2581E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1" w:type="dxa"/>
          </w:tcPr>
          <w:p w14:paraId="3C28985F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Giá trị giảm</w:t>
            </w:r>
          </w:p>
        </w:tc>
        <w:tc>
          <w:tcPr>
            <w:tcW w:w="3301" w:type="dxa"/>
          </w:tcPr>
          <w:p w14:paraId="17C628ED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Xóa mã giảm giá</w:t>
            </w:r>
          </w:p>
        </w:tc>
        <w:tc>
          <w:tcPr>
            <w:tcW w:w="3301" w:type="dxa"/>
          </w:tcPr>
          <w:p w14:paraId="3444C369">
            <w:pPr>
              <w:bidi w:val="0"/>
            </w:pPr>
            <w:r>
              <w:t>Miễn phí vận chuyển</w:t>
            </w:r>
          </w:p>
        </w:tc>
      </w:tr>
      <w:tr w14:paraId="195EA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1" w:type="dxa"/>
          </w:tcPr>
          <w:p w14:paraId="36ACB411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Ngày bắt đầu</w:t>
            </w:r>
          </w:p>
        </w:tc>
        <w:tc>
          <w:tcPr>
            <w:tcW w:w="3301" w:type="dxa"/>
          </w:tcPr>
          <w:p w14:paraId="282BB63F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Kích hoạt/vô hiệu hóa mã</w:t>
            </w:r>
          </w:p>
        </w:tc>
        <w:tc>
          <w:tcPr>
            <w:tcW w:w="3301" w:type="dxa"/>
          </w:tcPr>
          <w:p w14:paraId="3301C249">
            <w:pPr>
              <w:bidi w:val="0"/>
            </w:pPr>
          </w:p>
        </w:tc>
      </w:tr>
      <w:tr w14:paraId="0855C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1" w:type="dxa"/>
          </w:tcPr>
          <w:p w14:paraId="490CD8AB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Ngày kết thúc</w:t>
            </w:r>
          </w:p>
        </w:tc>
        <w:tc>
          <w:tcPr>
            <w:tcW w:w="3301" w:type="dxa"/>
          </w:tcPr>
          <w:p w14:paraId="2E73EACA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Kiểm tra điều kiện áp dụng</w:t>
            </w:r>
          </w:p>
        </w:tc>
        <w:tc>
          <w:tcPr>
            <w:tcW w:w="3301" w:type="dxa"/>
          </w:tcPr>
          <w:p w14:paraId="52B36387">
            <w:pPr>
              <w:bidi w:val="0"/>
            </w:pPr>
          </w:p>
        </w:tc>
      </w:tr>
      <w:tr w14:paraId="1DF5D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1" w:type="dxa"/>
          </w:tcPr>
          <w:p w14:paraId="51AC59EE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Số lượt sử dụng</w:t>
            </w:r>
          </w:p>
        </w:tc>
        <w:tc>
          <w:tcPr>
            <w:tcW w:w="3301" w:type="dxa"/>
          </w:tcPr>
          <w:p w14:paraId="20CBE0A2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  <w:tc>
          <w:tcPr>
            <w:tcW w:w="3301" w:type="dxa"/>
          </w:tcPr>
          <w:p w14:paraId="528C80D8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</w:tr>
      <w:tr w14:paraId="725CE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1" w:type="dxa"/>
          </w:tcPr>
          <w:p w14:paraId="3B0B3484">
            <w:pPr>
              <w:bidi w:val="0"/>
            </w:pPr>
            <w:r>
              <w:t>Giá trị đơn hàng tối thiểu</w:t>
            </w:r>
          </w:p>
        </w:tc>
        <w:tc>
          <w:tcPr>
            <w:tcW w:w="3301" w:type="dxa"/>
          </w:tcPr>
          <w:p w14:paraId="73D8C28B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  <w:tc>
          <w:tcPr>
            <w:tcW w:w="3301" w:type="dxa"/>
          </w:tcPr>
          <w:p w14:paraId="44BECDA8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</w:tr>
      <w:tr w14:paraId="7977B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1" w:type="dxa"/>
          </w:tcPr>
          <w:p w14:paraId="24013E5B">
            <w:pPr>
              <w:bidi w:val="0"/>
            </w:pPr>
            <w:r>
              <w:t>Trạng thái</w:t>
            </w:r>
          </w:p>
        </w:tc>
        <w:tc>
          <w:tcPr>
            <w:tcW w:w="3301" w:type="dxa"/>
          </w:tcPr>
          <w:p w14:paraId="763F8C26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  <w:tc>
          <w:tcPr>
            <w:tcW w:w="3301" w:type="dxa"/>
          </w:tcPr>
          <w:p w14:paraId="4BE64811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</w:tr>
    </w:tbl>
    <w:p w14:paraId="0D2D9BCD">
      <w:r>
        <w:br w:type="page"/>
      </w:r>
    </w:p>
    <w:p w14:paraId="366A9574">
      <w:pPr>
        <w:pStyle w:val="3"/>
        <w:bidi w:val="0"/>
      </w:pPr>
      <w:bookmarkStart w:id="67" w:name="_Toc6775"/>
      <w:r>
        <w:t>4.11. Trang quản lý thanh toán</w:t>
      </w:r>
      <w:bookmarkEnd w:id="67"/>
    </w:p>
    <w:p w14:paraId="34AD7DAB">
      <w:pPr>
        <w:pStyle w:val="16"/>
        <w:bidi w:val="0"/>
        <w:rPr>
          <w:rFonts w:hint="default"/>
          <w:lang w:val="vi-VN"/>
        </w:rPr>
      </w:pPr>
      <w:bookmarkStart w:id="68" w:name="_Toc14003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37</w:t>
      </w:r>
      <w:r>
        <w:fldChar w:fldCharType="end"/>
      </w:r>
      <w:r>
        <w:rPr>
          <w:lang w:val="vi-VN"/>
        </w:rPr>
        <w:t>: Chức năng</w:t>
      </w:r>
      <w:r>
        <w:rPr>
          <w:rFonts w:hint="default"/>
          <w:lang w:val="vi-VN"/>
        </w:rPr>
        <w:t xml:space="preserve"> trang quản lý thanh toán</w:t>
      </w:r>
      <w:bookmarkEnd w:id="68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2"/>
        <w:gridCol w:w="4953"/>
      </w:tblGrid>
      <w:tr w14:paraId="0DCDA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5CA1B4C4">
            <w:pPr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Thành phần</w:t>
            </w:r>
          </w:p>
        </w:tc>
        <w:tc>
          <w:tcPr>
            <w:tcW w:w="4953" w:type="dxa"/>
          </w:tcPr>
          <w:p w14:paraId="5A7DE844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b/>
                <w:bCs/>
              </w:rPr>
              <w:t>Chức năng</w:t>
            </w:r>
          </w:p>
        </w:tc>
      </w:tr>
      <w:tr w14:paraId="329ED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454824D8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Mã giao dịch</w:t>
            </w:r>
          </w:p>
        </w:tc>
        <w:tc>
          <w:tcPr>
            <w:tcW w:w="4953" w:type="dxa"/>
          </w:tcPr>
          <w:p w14:paraId="03246470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Xem lịch sử thanh toán</w:t>
            </w:r>
          </w:p>
        </w:tc>
      </w:tr>
      <w:tr w14:paraId="479C0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7B1ADD7C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Mã đơn hàng</w:t>
            </w:r>
          </w:p>
        </w:tc>
        <w:tc>
          <w:tcPr>
            <w:tcW w:w="4953" w:type="dxa"/>
          </w:tcPr>
          <w:p w14:paraId="0D3D7631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Kiểm tra trạng thái thanh toán</w:t>
            </w:r>
          </w:p>
        </w:tc>
      </w:tr>
      <w:tr w14:paraId="67B92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6A849C7F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Khách hàng</w:t>
            </w:r>
          </w:p>
        </w:tc>
        <w:tc>
          <w:tcPr>
            <w:tcW w:w="4953" w:type="dxa"/>
          </w:tcPr>
          <w:p w14:paraId="2A352DE2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Cập nhật trạng thái thanh toán</w:t>
            </w:r>
          </w:p>
        </w:tc>
      </w:tr>
      <w:tr w14:paraId="76BB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5F83BFB3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Số tiền</w:t>
            </w:r>
          </w:p>
        </w:tc>
        <w:tc>
          <w:tcPr>
            <w:tcW w:w="4953" w:type="dxa"/>
          </w:tcPr>
          <w:p w14:paraId="2EC9642E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Đối soát đơn hàng</w:t>
            </w:r>
          </w:p>
        </w:tc>
      </w:tr>
      <w:tr w14:paraId="5A1FC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7F7403C9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Phương thức thanh toán</w:t>
            </w:r>
          </w:p>
        </w:tc>
        <w:tc>
          <w:tcPr>
            <w:tcW w:w="4953" w:type="dxa"/>
          </w:tcPr>
          <w:p w14:paraId="3E5C01F0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</w:tr>
      <w:tr w14:paraId="4C3D4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7322468A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Trạng thái thanh toán</w:t>
            </w:r>
          </w:p>
        </w:tc>
        <w:tc>
          <w:tcPr>
            <w:tcW w:w="4953" w:type="dxa"/>
          </w:tcPr>
          <w:p w14:paraId="21204C6E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</w:tr>
      <w:tr w14:paraId="7D50D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67A788C7">
            <w:pPr>
              <w:bidi w:val="0"/>
            </w:pPr>
            <w:r>
              <w:t>Thời gian thanh toán</w:t>
            </w:r>
          </w:p>
        </w:tc>
        <w:tc>
          <w:tcPr>
            <w:tcW w:w="4953" w:type="dxa"/>
          </w:tcPr>
          <w:p w14:paraId="1B7CA103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</w:tr>
      <w:tr w14:paraId="1187E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5A1DAFAA">
            <w:pPr>
              <w:bidi w:val="0"/>
            </w:pPr>
            <w:r>
              <w:t>Trạng thái thanh toán:</w:t>
            </w:r>
          </w:p>
        </w:tc>
        <w:tc>
          <w:tcPr>
            <w:tcW w:w="4953" w:type="dxa"/>
          </w:tcPr>
          <w:p w14:paraId="7D21894E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</w:tr>
      <w:tr w14:paraId="506E6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5B4F9D39">
            <w:pPr>
              <w:bidi w:val="0"/>
            </w:pPr>
            <w:r>
              <w:t>Chưa thanh toán</w:t>
            </w:r>
          </w:p>
        </w:tc>
        <w:tc>
          <w:tcPr>
            <w:tcW w:w="4953" w:type="dxa"/>
          </w:tcPr>
          <w:p w14:paraId="35F849A8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</w:tr>
      <w:tr w14:paraId="115F3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75F3C1E8">
            <w:pPr>
              <w:bidi w:val="0"/>
            </w:pPr>
            <w:r>
              <w:t>Đã thanh toán</w:t>
            </w:r>
          </w:p>
        </w:tc>
        <w:tc>
          <w:tcPr>
            <w:tcW w:w="4953" w:type="dxa"/>
          </w:tcPr>
          <w:p w14:paraId="132D7DD2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</w:tr>
      <w:tr w14:paraId="43E9F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29627EEA">
            <w:pPr>
              <w:bidi w:val="0"/>
            </w:pPr>
            <w:r>
              <w:t>Thanh toán thất bại</w:t>
            </w:r>
          </w:p>
        </w:tc>
        <w:tc>
          <w:tcPr>
            <w:tcW w:w="4953" w:type="dxa"/>
          </w:tcPr>
          <w:p w14:paraId="699414CA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</w:tr>
      <w:tr w14:paraId="6FBE8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7648A698">
            <w:pPr>
              <w:bidi w:val="0"/>
            </w:pPr>
            <w:r>
              <w:t>Đã hoàn tiền</w:t>
            </w:r>
          </w:p>
        </w:tc>
        <w:tc>
          <w:tcPr>
            <w:tcW w:w="4953" w:type="dxa"/>
          </w:tcPr>
          <w:p w14:paraId="3F7587D3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</w:tr>
    </w:tbl>
    <w:p w14:paraId="749B94F5">
      <w:pPr>
        <w:bidi w:val="0"/>
      </w:pPr>
    </w:p>
    <w:p w14:paraId="37EEA4B8">
      <w:pPr>
        <w:pStyle w:val="3"/>
        <w:bidi w:val="0"/>
      </w:pPr>
      <w:bookmarkStart w:id="69" w:name="_Toc12742"/>
      <w:r>
        <w:t>4.12. Trang quản lý tồn kho</w:t>
      </w:r>
      <w:bookmarkEnd w:id="69"/>
    </w:p>
    <w:p w14:paraId="10ECC450">
      <w:pPr>
        <w:bidi w:val="0"/>
      </w:pPr>
      <w:r>
        <w:t>Nếu website bán hàng thực tế, tồn kho rất quan trọng.</w:t>
      </w:r>
    </w:p>
    <w:p w14:paraId="7CF53DA2">
      <w:pPr>
        <w:pStyle w:val="16"/>
        <w:bidi w:val="0"/>
        <w:rPr>
          <w:rFonts w:hint="default"/>
          <w:lang w:val="vi-VN"/>
        </w:rPr>
      </w:pPr>
      <w:bookmarkStart w:id="70" w:name="_Toc20569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38</w:t>
      </w:r>
      <w:r>
        <w:fldChar w:fldCharType="end"/>
      </w:r>
      <w:r>
        <w:rPr>
          <w:lang w:val="vi-VN"/>
        </w:rPr>
        <w:t>: Chức năng</w:t>
      </w:r>
      <w:r>
        <w:rPr>
          <w:rFonts w:hint="default"/>
          <w:lang w:val="vi-VN"/>
        </w:rPr>
        <w:t xml:space="preserve"> trang quản lý tồn kho</w:t>
      </w:r>
      <w:bookmarkEnd w:id="70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2"/>
        <w:gridCol w:w="4953"/>
      </w:tblGrid>
      <w:tr w14:paraId="44DEB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4C7CB6B7">
            <w:pPr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lang w:val="vi-VN"/>
              </w:rPr>
              <w:t>Thành phần</w:t>
            </w:r>
          </w:p>
        </w:tc>
        <w:tc>
          <w:tcPr>
            <w:tcW w:w="4953" w:type="dxa"/>
          </w:tcPr>
          <w:p w14:paraId="50EB00DC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b/>
                <w:bCs/>
              </w:rPr>
              <w:t>Chức năng</w:t>
            </w:r>
          </w:p>
        </w:tc>
      </w:tr>
      <w:tr w14:paraId="507B7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6FD174BF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Sản phẩm</w:t>
            </w:r>
          </w:p>
        </w:tc>
        <w:tc>
          <w:tcPr>
            <w:tcW w:w="4953" w:type="dxa"/>
          </w:tcPr>
          <w:p w14:paraId="53E2AD8D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Theo dõi số lượng sản phẩm</w:t>
            </w:r>
          </w:p>
        </w:tc>
      </w:tr>
      <w:tr w14:paraId="3DA3D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1B73813E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Số lượng nhập</w:t>
            </w:r>
          </w:p>
        </w:tc>
        <w:tc>
          <w:tcPr>
            <w:tcW w:w="4953" w:type="dxa"/>
          </w:tcPr>
          <w:p w14:paraId="3DF90B99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Cảnh báo sắp hết hàng</w:t>
            </w:r>
          </w:p>
        </w:tc>
      </w:tr>
      <w:tr w14:paraId="4AEAD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6311AB79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Số lượng bán</w:t>
            </w:r>
          </w:p>
        </w:tc>
        <w:tc>
          <w:tcPr>
            <w:tcW w:w="4953" w:type="dxa"/>
          </w:tcPr>
          <w:p w14:paraId="27469A8C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Cập nhật nhập hàng</w:t>
            </w:r>
          </w:p>
        </w:tc>
      </w:tr>
      <w:tr w14:paraId="1C209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6A96976D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Số lượng còn lại</w:t>
            </w:r>
          </w:p>
        </w:tc>
        <w:tc>
          <w:tcPr>
            <w:tcW w:w="4953" w:type="dxa"/>
          </w:tcPr>
          <w:p w14:paraId="31EF3734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Cập nhật xuất hàng</w:t>
            </w:r>
          </w:p>
        </w:tc>
      </w:tr>
      <w:tr w14:paraId="0607B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26FB25F2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Ngày nhập kho</w:t>
            </w:r>
          </w:p>
        </w:tc>
        <w:tc>
          <w:tcPr>
            <w:tcW w:w="4953" w:type="dxa"/>
          </w:tcPr>
          <w:p w14:paraId="444FDAB7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Lịch sử thay đổi tồn kho</w:t>
            </w:r>
          </w:p>
        </w:tc>
      </w:tr>
      <w:tr w14:paraId="0F5B0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53601DAA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Trạng thái tồn kho</w:t>
            </w:r>
          </w:p>
        </w:tc>
        <w:tc>
          <w:tcPr>
            <w:tcW w:w="4953" w:type="dxa"/>
          </w:tcPr>
          <w:p w14:paraId="320C5937">
            <w:pPr>
              <w:bidi w:val="0"/>
              <w:rPr>
                <w:rFonts w:hint="default"/>
                <w:vertAlign w:val="baseline"/>
                <w:lang w:val="vi-VN"/>
              </w:rPr>
            </w:pPr>
          </w:p>
        </w:tc>
      </w:tr>
    </w:tbl>
    <w:p w14:paraId="26A853C3">
      <w:pPr>
        <w:bidi w:val="0"/>
      </w:pPr>
    </w:p>
    <w:p w14:paraId="0246A468">
      <w:pPr>
        <w:pStyle w:val="3"/>
        <w:bidi w:val="0"/>
      </w:pPr>
      <w:bookmarkStart w:id="71" w:name="_Toc9076"/>
      <w:r>
        <w:t>4.13. Trang báo cáo thống kê</w:t>
      </w:r>
      <w:bookmarkEnd w:id="71"/>
    </w:p>
    <w:p w14:paraId="3C2E8B56">
      <w:pPr>
        <w:bidi w:val="0"/>
      </w:pPr>
      <w:r>
        <w:t>Trang báo cáo giúp admin theo dõi hoạt động kinh doanh.</w:t>
      </w:r>
    </w:p>
    <w:p w14:paraId="2137BA24">
      <w:pPr>
        <w:pStyle w:val="16"/>
        <w:bidi w:val="0"/>
        <w:rPr>
          <w:rFonts w:hint="default"/>
          <w:lang w:val="vi-VN"/>
        </w:rPr>
      </w:pPr>
      <w:bookmarkStart w:id="72" w:name="_Toc18274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39</w:t>
      </w:r>
      <w:r>
        <w:fldChar w:fldCharType="end"/>
      </w:r>
      <w:r>
        <w:rPr>
          <w:lang w:val="vi-VN"/>
        </w:rPr>
        <w:t>:</w:t>
      </w:r>
      <w:r>
        <w:rPr>
          <w:rFonts w:hint="default"/>
          <w:lang w:val="vi-VN"/>
        </w:rPr>
        <w:t xml:space="preserve">Nội dung trang </w:t>
      </w:r>
      <w:r>
        <w:rPr>
          <w:lang w:val="vi-VN"/>
        </w:rPr>
        <w:t>thống kê</w:t>
      </w:r>
      <w:bookmarkEnd w:id="72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2"/>
        <w:gridCol w:w="4953"/>
      </w:tblGrid>
      <w:tr w14:paraId="5F017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57F889D3">
            <w:pPr>
              <w:bidi w:val="0"/>
              <w:jc w:val="center"/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Thống kê</w:t>
            </w:r>
          </w:p>
        </w:tc>
        <w:tc>
          <w:tcPr>
            <w:tcW w:w="4953" w:type="dxa"/>
            <w:vAlign w:val="center"/>
          </w:tcPr>
          <w:p w14:paraId="22D6D243">
            <w:pPr>
              <w:bidi w:val="0"/>
              <w:jc w:val="center"/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Ý nghĩa</w:t>
            </w:r>
          </w:p>
        </w:tc>
      </w:tr>
      <w:tr w14:paraId="254CC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467DA523">
            <w:pPr>
              <w:bidi w:val="0"/>
              <w:rPr>
                <w:vertAlign w:val="baseline"/>
              </w:rPr>
            </w:pPr>
            <w:r>
              <w:t>Doanh thu ngày</w:t>
            </w:r>
          </w:p>
        </w:tc>
        <w:tc>
          <w:tcPr>
            <w:tcW w:w="4953" w:type="dxa"/>
            <w:vAlign w:val="center"/>
          </w:tcPr>
          <w:p w14:paraId="1A55681A">
            <w:pPr>
              <w:bidi w:val="0"/>
              <w:rPr>
                <w:vertAlign w:val="baseline"/>
              </w:rPr>
            </w:pPr>
            <w:r>
              <w:t>Tổng doanh thu trong ngày</w:t>
            </w:r>
          </w:p>
        </w:tc>
      </w:tr>
      <w:tr w14:paraId="65216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061D6F40">
            <w:pPr>
              <w:bidi w:val="0"/>
              <w:rPr>
                <w:vertAlign w:val="baseline"/>
              </w:rPr>
            </w:pPr>
            <w:r>
              <w:t>Doanh thu tháng</w:t>
            </w:r>
          </w:p>
        </w:tc>
        <w:tc>
          <w:tcPr>
            <w:tcW w:w="4953" w:type="dxa"/>
            <w:vAlign w:val="center"/>
          </w:tcPr>
          <w:p w14:paraId="53C107C4">
            <w:pPr>
              <w:bidi w:val="0"/>
              <w:rPr>
                <w:vertAlign w:val="baseline"/>
              </w:rPr>
            </w:pPr>
            <w:r>
              <w:t>Tổng doanh thu theo tháng</w:t>
            </w:r>
          </w:p>
        </w:tc>
      </w:tr>
      <w:tr w14:paraId="3AD83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265BF3A6">
            <w:pPr>
              <w:bidi w:val="0"/>
              <w:rPr>
                <w:vertAlign w:val="baseline"/>
              </w:rPr>
            </w:pPr>
            <w:r>
              <w:t>Doanh thu năm</w:t>
            </w:r>
          </w:p>
        </w:tc>
        <w:tc>
          <w:tcPr>
            <w:tcW w:w="4953" w:type="dxa"/>
            <w:vAlign w:val="center"/>
          </w:tcPr>
          <w:p w14:paraId="3DE7DCFE">
            <w:pPr>
              <w:bidi w:val="0"/>
              <w:rPr>
                <w:vertAlign w:val="baseline"/>
              </w:rPr>
            </w:pPr>
            <w:r>
              <w:t>Tổng doanh thu theo năm</w:t>
            </w:r>
          </w:p>
        </w:tc>
      </w:tr>
      <w:tr w14:paraId="3CEAC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4C3C5627">
            <w:pPr>
              <w:bidi w:val="0"/>
              <w:rPr>
                <w:vertAlign w:val="baseline"/>
              </w:rPr>
            </w:pPr>
            <w:r>
              <w:t>Số đơn hàng</w:t>
            </w:r>
          </w:p>
        </w:tc>
        <w:tc>
          <w:tcPr>
            <w:tcW w:w="4953" w:type="dxa"/>
            <w:vAlign w:val="center"/>
          </w:tcPr>
          <w:p w14:paraId="38565A6A">
            <w:pPr>
              <w:bidi w:val="0"/>
              <w:rPr>
                <w:vertAlign w:val="baseline"/>
              </w:rPr>
            </w:pPr>
            <w:r>
              <w:t>Tổng số đơn đã tạo</w:t>
            </w:r>
          </w:p>
        </w:tc>
      </w:tr>
      <w:tr w14:paraId="76470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2007C03D">
            <w:pPr>
              <w:bidi w:val="0"/>
              <w:rPr>
                <w:vertAlign w:val="baseline"/>
              </w:rPr>
            </w:pPr>
            <w:r>
              <w:t>Đơn thành công</w:t>
            </w:r>
          </w:p>
        </w:tc>
        <w:tc>
          <w:tcPr>
            <w:tcW w:w="4953" w:type="dxa"/>
            <w:vAlign w:val="center"/>
          </w:tcPr>
          <w:p w14:paraId="0960D1B7">
            <w:pPr>
              <w:bidi w:val="0"/>
              <w:rPr>
                <w:vertAlign w:val="baseline"/>
              </w:rPr>
            </w:pPr>
            <w:r>
              <w:t>Đơn đã hoàn tất</w:t>
            </w:r>
          </w:p>
        </w:tc>
      </w:tr>
      <w:tr w14:paraId="68B00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2B681C5F">
            <w:pPr>
              <w:bidi w:val="0"/>
              <w:rPr>
                <w:vertAlign w:val="baseline"/>
              </w:rPr>
            </w:pPr>
            <w:r>
              <w:t>Đơn bị hủy</w:t>
            </w:r>
          </w:p>
        </w:tc>
        <w:tc>
          <w:tcPr>
            <w:tcW w:w="4953" w:type="dxa"/>
            <w:vAlign w:val="center"/>
          </w:tcPr>
          <w:p w14:paraId="04BE77FA">
            <w:pPr>
              <w:bidi w:val="0"/>
              <w:rPr>
                <w:vertAlign w:val="baseline"/>
              </w:rPr>
            </w:pPr>
            <w:r>
              <w:t>Đơn bị hủy</w:t>
            </w:r>
          </w:p>
        </w:tc>
      </w:tr>
      <w:tr w14:paraId="254B7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6DEEA206">
            <w:pPr>
              <w:bidi w:val="0"/>
            </w:pPr>
            <w:r>
              <w:t>Sản phẩm bán chạy</w:t>
            </w:r>
          </w:p>
        </w:tc>
        <w:tc>
          <w:tcPr>
            <w:tcW w:w="4953" w:type="dxa"/>
            <w:vAlign w:val="center"/>
          </w:tcPr>
          <w:p w14:paraId="21924558">
            <w:pPr>
              <w:bidi w:val="0"/>
            </w:pPr>
            <w:r>
              <w:t>Sản phẩm có số lượng bán cao</w:t>
            </w:r>
          </w:p>
        </w:tc>
      </w:tr>
      <w:tr w14:paraId="51693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0C7E7DB9">
            <w:pPr>
              <w:bidi w:val="0"/>
            </w:pPr>
            <w:r>
              <w:t>Khách hàng mới</w:t>
            </w:r>
          </w:p>
        </w:tc>
        <w:tc>
          <w:tcPr>
            <w:tcW w:w="4953" w:type="dxa"/>
            <w:vAlign w:val="center"/>
          </w:tcPr>
          <w:p w14:paraId="6880403D">
            <w:pPr>
              <w:bidi w:val="0"/>
            </w:pPr>
            <w:r>
              <w:t>Người dùng mới đăng ký</w:t>
            </w:r>
          </w:p>
        </w:tc>
      </w:tr>
      <w:tr w14:paraId="25387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5115D857">
            <w:pPr>
              <w:bidi w:val="0"/>
            </w:pPr>
            <w:r>
              <w:t>Giá trị đơn trung bình</w:t>
            </w:r>
          </w:p>
        </w:tc>
        <w:tc>
          <w:tcPr>
            <w:tcW w:w="4953" w:type="dxa"/>
            <w:vAlign w:val="center"/>
          </w:tcPr>
          <w:p w14:paraId="71F3A2AF">
            <w:pPr>
              <w:bidi w:val="0"/>
            </w:pPr>
            <w:r>
              <w:t>Tổng doanh thu / số đơn</w:t>
            </w:r>
          </w:p>
        </w:tc>
      </w:tr>
    </w:tbl>
    <w:p w14:paraId="2044157A">
      <w:pPr>
        <w:bidi w:val="0"/>
      </w:pPr>
    </w:p>
    <w:p w14:paraId="2A9FE50B">
      <w:pPr>
        <w:pStyle w:val="16"/>
        <w:bidi w:val="0"/>
        <w:rPr>
          <w:lang w:val="vi-VN"/>
        </w:rPr>
      </w:pPr>
      <w:bookmarkStart w:id="73" w:name="_Toc9609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40</w:t>
      </w:r>
      <w:r>
        <w:fldChar w:fldCharType="end"/>
      </w:r>
      <w:r>
        <w:rPr>
          <w:lang w:val="vi-VN"/>
        </w:rPr>
        <w:t>: Chức năng trang thống kê</w:t>
      </w:r>
      <w:bookmarkEnd w:id="73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2"/>
        <w:gridCol w:w="4953"/>
      </w:tblGrid>
      <w:tr w14:paraId="7427D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5E4DA1FF">
            <w:pPr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STT</w:t>
            </w:r>
          </w:p>
        </w:tc>
        <w:tc>
          <w:tcPr>
            <w:tcW w:w="4953" w:type="dxa"/>
          </w:tcPr>
          <w:p w14:paraId="2197869E">
            <w:pPr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Chức năng</w:t>
            </w:r>
          </w:p>
        </w:tc>
      </w:tr>
      <w:tr w14:paraId="7414D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5F425118">
            <w:pPr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1</w:t>
            </w:r>
          </w:p>
        </w:tc>
        <w:tc>
          <w:tcPr>
            <w:tcW w:w="4953" w:type="dxa"/>
          </w:tcPr>
          <w:p w14:paraId="59055E31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Lọc báo cáo theo ngày/tháng/năm</w:t>
            </w:r>
          </w:p>
        </w:tc>
      </w:tr>
      <w:tr w14:paraId="0D2D7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45874330">
            <w:pPr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2</w:t>
            </w:r>
          </w:p>
        </w:tc>
        <w:tc>
          <w:tcPr>
            <w:tcW w:w="4953" w:type="dxa"/>
          </w:tcPr>
          <w:p w14:paraId="0D7FC25B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Xem biểu đồ doanh thu</w:t>
            </w:r>
          </w:p>
        </w:tc>
      </w:tr>
      <w:tr w14:paraId="53BCF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60E79E1B">
            <w:pPr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3</w:t>
            </w:r>
          </w:p>
        </w:tc>
        <w:tc>
          <w:tcPr>
            <w:tcW w:w="4953" w:type="dxa"/>
          </w:tcPr>
          <w:p w14:paraId="40DE858B">
            <w:pPr>
              <w:bidi w:val="0"/>
              <w:rPr>
                <w:rFonts w:hint="default"/>
                <w:vertAlign w:val="baseline"/>
                <w:lang w:val="vi-VN"/>
              </w:rPr>
            </w:pPr>
            <w:r>
              <w:t>Xem top sản phẩm bán chạy</w:t>
            </w:r>
          </w:p>
        </w:tc>
      </w:tr>
      <w:tr w14:paraId="68B49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</w:tcPr>
          <w:p w14:paraId="66B5F264">
            <w:pPr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vertAlign w:val="baseline"/>
                <w:lang w:val="vi-VN"/>
              </w:rPr>
              <w:t>4</w:t>
            </w:r>
          </w:p>
        </w:tc>
        <w:tc>
          <w:tcPr>
            <w:tcW w:w="4953" w:type="dxa"/>
          </w:tcPr>
          <w:p w14:paraId="17B15874">
            <w:pPr>
              <w:rPr>
                <w:rFonts w:hint="default"/>
                <w:vertAlign w:val="baseline"/>
                <w:lang w:val="vi-VN"/>
              </w:rPr>
            </w:pPr>
            <w:r>
              <w:t>Xuất báo cáo Excel/PDF nếu cần</w:t>
            </w:r>
          </w:p>
        </w:tc>
      </w:tr>
    </w:tbl>
    <w:p w14:paraId="13788675">
      <w:pPr>
        <w:bidi w:val="0"/>
      </w:pPr>
    </w:p>
    <w:p w14:paraId="74B5594D">
      <w:pPr>
        <w:pStyle w:val="3"/>
        <w:bidi w:val="0"/>
      </w:pPr>
      <w:bookmarkStart w:id="74" w:name="_Toc7368"/>
      <w:r>
        <w:t>4.14. Trang quản lý banner</w:t>
      </w:r>
      <w:bookmarkEnd w:id="74"/>
    </w:p>
    <w:p w14:paraId="78C9F2F7">
      <w:pPr>
        <w:bidi w:val="0"/>
      </w:pPr>
      <w:r>
        <w:t>Banner dùng để hiển thị quảng cáo ở trang chủ.</w:t>
      </w:r>
    </w:p>
    <w:p w14:paraId="315695B0">
      <w:pPr>
        <w:pStyle w:val="16"/>
        <w:bidi w:val="0"/>
        <w:rPr>
          <w:rFonts w:hint="default"/>
          <w:lang w:val="vi-VN"/>
        </w:rPr>
      </w:pPr>
      <w:bookmarkStart w:id="75" w:name="_Toc21437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41</w:t>
      </w:r>
      <w:r>
        <w:fldChar w:fldCharType="end"/>
      </w:r>
      <w:r>
        <w:rPr>
          <w:lang w:val="vi-VN"/>
        </w:rPr>
        <w:t>:</w:t>
      </w:r>
      <w:r>
        <w:rPr>
          <w:rFonts w:hint="default"/>
          <w:lang w:val="vi-VN"/>
        </w:rPr>
        <w:t>Nội dung và  chức năng trang quản lý banner</w:t>
      </w:r>
      <w:bookmarkEnd w:id="75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2"/>
        <w:gridCol w:w="4953"/>
      </w:tblGrid>
      <w:tr w14:paraId="19CB5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12DC0B9B">
            <w:pPr>
              <w:bidi w:val="0"/>
              <w:jc w:val="center"/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Thông tin banner</w:t>
            </w:r>
          </w:p>
        </w:tc>
        <w:tc>
          <w:tcPr>
            <w:tcW w:w="4953" w:type="dxa"/>
            <w:vAlign w:val="center"/>
          </w:tcPr>
          <w:p w14:paraId="5687E357">
            <w:pPr>
              <w:bidi w:val="0"/>
              <w:jc w:val="center"/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Chức năng</w:t>
            </w:r>
          </w:p>
        </w:tc>
      </w:tr>
      <w:tr w14:paraId="726B7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2237FEB8">
            <w:pPr>
              <w:bidi w:val="0"/>
              <w:rPr>
                <w:vertAlign w:val="baseline"/>
              </w:rPr>
            </w:pPr>
            <w:r>
              <w:t>Tiêu đề</w:t>
            </w:r>
          </w:p>
        </w:tc>
        <w:tc>
          <w:tcPr>
            <w:tcW w:w="4953" w:type="dxa"/>
            <w:vAlign w:val="center"/>
          </w:tcPr>
          <w:p w14:paraId="625101AB">
            <w:pPr>
              <w:bidi w:val="0"/>
              <w:rPr>
                <w:vertAlign w:val="baseline"/>
              </w:rPr>
            </w:pPr>
            <w:r>
              <w:t>Thêm banner</w:t>
            </w:r>
          </w:p>
        </w:tc>
      </w:tr>
      <w:tr w14:paraId="7402E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5C4B2E2D">
            <w:pPr>
              <w:bidi w:val="0"/>
              <w:rPr>
                <w:vertAlign w:val="baseline"/>
              </w:rPr>
            </w:pPr>
            <w:r>
              <w:t>Ảnh banner</w:t>
            </w:r>
          </w:p>
        </w:tc>
        <w:tc>
          <w:tcPr>
            <w:tcW w:w="4953" w:type="dxa"/>
            <w:vAlign w:val="center"/>
          </w:tcPr>
          <w:p w14:paraId="432BE2E8">
            <w:pPr>
              <w:bidi w:val="0"/>
              <w:rPr>
                <w:vertAlign w:val="baseline"/>
              </w:rPr>
            </w:pPr>
            <w:r>
              <w:t>Sửa banner</w:t>
            </w:r>
          </w:p>
        </w:tc>
      </w:tr>
      <w:tr w14:paraId="4193B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71788196">
            <w:pPr>
              <w:bidi w:val="0"/>
              <w:rPr>
                <w:vertAlign w:val="baseline"/>
              </w:rPr>
            </w:pPr>
            <w:r>
              <w:t>Đường dẫn</w:t>
            </w:r>
          </w:p>
        </w:tc>
        <w:tc>
          <w:tcPr>
            <w:tcW w:w="4953" w:type="dxa"/>
            <w:vAlign w:val="center"/>
          </w:tcPr>
          <w:p w14:paraId="036A9D3C">
            <w:pPr>
              <w:bidi w:val="0"/>
              <w:rPr>
                <w:vertAlign w:val="baseline"/>
              </w:rPr>
            </w:pPr>
            <w:r>
              <w:t>Xóa banner</w:t>
            </w:r>
          </w:p>
        </w:tc>
      </w:tr>
      <w:tr w14:paraId="0E514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3E3A4107">
            <w:pPr>
              <w:bidi w:val="0"/>
              <w:rPr>
                <w:vertAlign w:val="baseline"/>
              </w:rPr>
            </w:pPr>
            <w:r>
              <w:t>Vị trí hiển thị</w:t>
            </w:r>
          </w:p>
        </w:tc>
        <w:tc>
          <w:tcPr>
            <w:tcW w:w="4953" w:type="dxa"/>
            <w:vAlign w:val="center"/>
          </w:tcPr>
          <w:p w14:paraId="5934A0FF">
            <w:pPr>
              <w:bidi w:val="0"/>
              <w:rPr>
                <w:vertAlign w:val="baseline"/>
              </w:rPr>
            </w:pPr>
            <w:r>
              <w:t>Ẩn/hiện banner</w:t>
            </w:r>
          </w:p>
        </w:tc>
      </w:tr>
      <w:tr w14:paraId="4A8D4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124C7EE7">
            <w:pPr>
              <w:bidi w:val="0"/>
              <w:rPr>
                <w:vertAlign w:val="baseline"/>
              </w:rPr>
            </w:pPr>
            <w:r>
              <w:t>Trạng thái</w:t>
            </w:r>
          </w:p>
        </w:tc>
        <w:tc>
          <w:tcPr>
            <w:tcW w:w="4953" w:type="dxa"/>
            <w:vAlign w:val="center"/>
          </w:tcPr>
          <w:p w14:paraId="6634BA87">
            <w:pPr>
              <w:bidi w:val="0"/>
              <w:rPr>
                <w:vertAlign w:val="baseline"/>
              </w:rPr>
            </w:pPr>
            <w:r>
              <w:t>Sắp xếp thứ tự hiển thị</w:t>
            </w:r>
          </w:p>
        </w:tc>
      </w:tr>
    </w:tbl>
    <w:p w14:paraId="7540D877">
      <w:r>
        <w:br w:type="page"/>
      </w:r>
    </w:p>
    <w:p w14:paraId="28C3E5A2">
      <w:pPr>
        <w:pStyle w:val="3"/>
        <w:bidi w:val="0"/>
      </w:pPr>
      <w:bookmarkStart w:id="76" w:name="_Toc9764"/>
      <w:r>
        <w:t>4.15. Trang cài đặt hệ thống</w:t>
      </w:r>
      <w:bookmarkEnd w:id="76"/>
    </w:p>
    <w:p w14:paraId="5259A0FC">
      <w:pPr>
        <w:bidi w:val="0"/>
      </w:pPr>
      <w:r>
        <w:t>Trang này lưu thông tin chung của website.</w:t>
      </w:r>
    </w:p>
    <w:p w14:paraId="6C5CED4A">
      <w:pPr>
        <w:pStyle w:val="16"/>
        <w:bidi w:val="0"/>
        <w:rPr>
          <w:rFonts w:hint="default"/>
          <w:lang w:val="vi-VN"/>
        </w:rPr>
      </w:pPr>
      <w:bookmarkStart w:id="77" w:name="_Toc30674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42</w:t>
      </w:r>
      <w:r>
        <w:fldChar w:fldCharType="end"/>
      </w:r>
      <w:r>
        <w:rPr>
          <w:lang w:val="vi-VN"/>
        </w:rPr>
        <w:t>:</w:t>
      </w:r>
      <w:r>
        <w:rPr>
          <w:rFonts w:hint="default"/>
          <w:lang w:val="vi-VN"/>
        </w:rPr>
        <w:t xml:space="preserve">Nội dung trang </w:t>
      </w:r>
      <w:r>
        <w:rPr>
          <w:lang w:val="vi-VN"/>
        </w:rPr>
        <w:t>thống kê</w:t>
      </w:r>
      <w:bookmarkEnd w:id="77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2"/>
        <w:gridCol w:w="4953"/>
      </w:tblGrid>
      <w:tr w14:paraId="52803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0F98F574">
            <w:pPr>
              <w:bidi w:val="0"/>
              <w:jc w:val="center"/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4953" w:type="dxa"/>
            <w:vAlign w:val="center"/>
          </w:tcPr>
          <w:p w14:paraId="52B3507D">
            <w:pPr>
              <w:bidi w:val="0"/>
              <w:jc w:val="center"/>
              <w:rPr>
                <w:b/>
                <w:bCs/>
                <w:vertAlign w:val="baseline"/>
              </w:rPr>
            </w:pPr>
            <w:r>
              <w:rPr>
                <w:b/>
                <w:bCs/>
              </w:rPr>
              <w:t>Chức năng</w:t>
            </w:r>
          </w:p>
        </w:tc>
      </w:tr>
      <w:tr w14:paraId="0BCED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1260FEE2">
            <w:pPr>
              <w:bidi w:val="0"/>
              <w:rPr>
                <w:vertAlign w:val="baseline"/>
              </w:rPr>
            </w:pPr>
            <w:r>
              <w:t>Tên website</w:t>
            </w:r>
          </w:p>
        </w:tc>
        <w:tc>
          <w:tcPr>
            <w:tcW w:w="4953" w:type="dxa"/>
            <w:vAlign w:val="center"/>
          </w:tcPr>
          <w:p w14:paraId="241CD4AB">
            <w:pPr>
              <w:bidi w:val="0"/>
              <w:rPr>
                <w:vertAlign w:val="baseline"/>
              </w:rPr>
            </w:pPr>
            <w:r>
              <w:t>Cập nhật thông tin website</w:t>
            </w:r>
          </w:p>
        </w:tc>
      </w:tr>
      <w:tr w14:paraId="05A5F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57862953">
            <w:pPr>
              <w:bidi w:val="0"/>
              <w:rPr>
                <w:vertAlign w:val="baseline"/>
              </w:rPr>
            </w:pPr>
            <w:r>
              <w:t>Logo</w:t>
            </w:r>
          </w:p>
        </w:tc>
        <w:tc>
          <w:tcPr>
            <w:tcW w:w="4953" w:type="dxa"/>
            <w:vAlign w:val="center"/>
          </w:tcPr>
          <w:p w14:paraId="24EEDDDA">
            <w:pPr>
              <w:bidi w:val="0"/>
              <w:rPr>
                <w:vertAlign w:val="baseline"/>
              </w:rPr>
            </w:pPr>
            <w:r>
              <w:t>Cập nhật logo</w:t>
            </w:r>
          </w:p>
        </w:tc>
      </w:tr>
      <w:tr w14:paraId="39DA6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2044B847">
            <w:pPr>
              <w:bidi w:val="0"/>
              <w:rPr>
                <w:vertAlign w:val="baseline"/>
              </w:rPr>
            </w:pPr>
            <w:r>
              <w:t>Email liên hệ</w:t>
            </w:r>
          </w:p>
        </w:tc>
        <w:tc>
          <w:tcPr>
            <w:tcW w:w="4953" w:type="dxa"/>
            <w:vAlign w:val="center"/>
          </w:tcPr>
          <w:p w14:paraId="2C25F6A4">
            <w:pPr>
              <w:bidi w:val="0"/>
              <w:rPr>
                <w:vertAlign w:val="baseline"/>
              </w:rPr>
            </w:pPr>
            <w:r>
              <w:t>Cập nhật chính sách</w:t>
            </w:r>
          </w:p>
        </w:tc>
      </w:tr>
      <w:tr w14:paraId="0CA5C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73EC1D38">
            <w:pPr>
              <w:bidi w:val="0"/>
              <w:rPr>
                <w:vertAlign w:val="baseline"/>
              </w:rPr>
            </w:pPr>
            <w:r>
              <w:t>Số điện thoại</w:t>
            </w:r>
          </w:p>
        </w:tc>
        <w:tc>
          <w:tcPr>
            <w:tcW w:w="4953" w:type="dxa"/>
            <w:vAlign w:val="center"/>
          </w:tcPr>
          <w:p w14:paraId="02881E20">
            <w:pPr>
              <w:bidi w:val="0"/>
              <w:rPr>
                <w:vertAlign w:val="baseline"/>
              </w:rPr>
            </w:pPr>
            <w:r>
              <w:t>Cấu hình thanh toán</w:t>
            </w:r>
          </w:p>
        </w:tc>
      </w:tr>
      <w:tr w14:paraId="5AC8F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798D9F91">
            <w:pPr>
              <w:bidi w:val="0"/>
              <w:rPr>
                <w:vertAlign w:val="baseline"/>
              </w:rPr>
            </w:pPr>
            <w:r>
              <w:t>Địa chỉ cửa hàng</w:t>
            </w:r>
          </w:p>
        </w:tc>
        <w:tc>
          <w:tcPr>
            <w:tcW w:w="4953" w:type="dxa"/>
            <w:vAlign w:val="center"/>
          </w:tcPr>
          <w:p w14:paraId="23019246">
            <w:pPr>
              <w:bidi w:val="0"/>
              <w:rPr>
                <w:vertAlign w:val="baseline"/>
              </w:rPr>
            </w:pPr>
            <w:r>
              <w:t>Cấu hình phí vận chuyển</w:t>
            </w:r>
          </w:p>
        </w:tc>
      </w:tr>
      <w:tr w14:paraId="6C7B9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428F6C5A">
            <w:pPr>
              <w:bidi w:val="0"/>
              <w:rPr>
                <w:vertAlign w:val="baseline"/>
              </w:rPr>
            </w:pPr>
            <w:r>
              <w:t>Phí vận chuyển mặc định</w:t>
            </w:r>
          </w:p>
        </w:tc>
        <w:tc>
          <w:tcPr>
            <w:tcW w:w="4953" w:type="dxa"/>
            <w:vAlign w:val="center"/>
          </w:tcPr>
          <w:p w14:paraId="7C3DF81C">
            <w:pPr>
              <w:bidi w:val="0"/>
              <w:rPr>
                <w:vertAlign w:val="baseline"/>
              </w:rPr>
            </w:pPr>
          </w:p>
        </w:tc>
      </w:tr>
      <w:tr w14:paraId="20930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1AFEA742">
            <w:pPr>
              <w:bidi w:val="0"/>
            </w:pPr>
            <w:r>
              <w:t>Thông tin ngân hàng</w:t>
            </w:r>
          </w:p>
        </w:tc>
        <w:tc>
          <w:tcPr>
            <w:tcW w:w="4953" w:type="dxa"/>
            <w:vAlign w:val="center"/>
          </w:tcPr>
          <w:p w14:paraId="4E08A102">
            <w:pPr>
              <w:bidi w:val="0"/>
            </w:pPr>
          </w:p>
        </w:tc>
      </w:tr>
      <w:tr w14:paraId="5F11F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321413B4">
            <w:pPr>
              <w:bidi w:val="0"/>
            </w:pPr>
            <w:r>
              <w:t>Mạng xã hội</w:t>
            </w:r>
          </w:p>
        </w:tc>
        <w:tc>
          <w:tcPr>
            <w:tcW w:w="4953" w:type="dxa"/>
            <w:vAlign w:val="center"/>
          </w:tcPr>
          <w:p w14:paraId="3D61B387">
            <w:pPr>
              <w:bidi w:val="0"/>
            </w:pPr>
          </w:p>
        </w:tc>
      </w:tr>
      <w:tr w14:paraId="5DAE8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09969485">
            <w:pPr>
              <w:bidi w:val="0"/>
            </w:pPr>
            <w:r>
              <w:t>Chính sách mua hàng</w:t>
            </w:r>
          </w:p>
        </w:tc>
        <w:tc>
          <w:tcPr>
            <w:tcW w:w="4953" w:type="dxa"/>
            <w:vAlign w:val="center"/>
          </w:tcPr>
          <w:p w14:paraId="7A0EFC51">
            <w:pPr>
              <w:bidi w:val="0"/>
            </w:pPr>
          </w:p>
        </w:tc>
      </w:tr>
    </w:tbl>
    <w:p w14:paraId="43EADC23">
      <w:pPr>
        <w:bidi w:val="0"/>
      </w:pPr>
    </w:p>
    <w:p w14:paraId="05C325BD">
      <w:pPr>
        <w:pStyle w:val="2"/>
        <w:bidi w:val="0"/>
      </w:pPr>
      <w:bookmarkStart w:id="78" w:name="_Toc18615"/>
      <w:r>
        <w:rPr>
          <w:rFonts w:hint="default"/>
          <w:lang w:val="vi-VN"/>
        </w:rPr>
        <w:t>5</w:t>
      </w:r>
      <w:r>
        <w:t>. Các chức năng cần có theo từng nhóm</w:t>
      </w:r>
      <w:bookmarkEnd w:id="78"/>
    </w:p>
    <w:p w14:paraId="03DD2ADD">
      <w:pPr>
        <w:pStyle w:val="3"/>
        <w:bidi w:val="0"/>
      </w:pPr>
      <w:bookmarkStart w:id="79" w:name="_Toc2296"/>
      <w:r>
        <w:rPr>
          <w:rFonts w:hint="default"/>
          <w:lang w:val="vi-VN"/>
        </w:rPr>
        <w:t>5</w:t>
      </w:r>
      <w:r>
        <w:t>.1. Nhóm chức năng tài khoản</w:t>
      </w:r>
      <w:bookmarkEnd w:id="79"/>
    </w:p>
    <w:p w14:paraId="42B7D8E7">
      <w:pPr>
        <w:bidi w:val="0"/>
      </w:pPr>
      <w:r>
        <w:t>Đăng ký</w:t>
      </w:r>
    </w:p>
    <w:p w14:paraId="71F60C31">
      <w:pPr>
        <w:bidi w:val="0"/>
      </w:pPr>
      <w:r>
        <w:t>Đăng nhập</w:t>
      </w:r>
    </w:p>
    <w:p w14:paraId="5E36AF60">
      <w:p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Đăng nhập google</w:t>
      </w:r>
    </w:p>
    <w:p w14:paraId="0A7CE596">
      <w:pPr>
        <w:bidi w:val="0"/>
      </w:pPr>
      <w:r>
        <w:t>Đăng xuất</w:t>
      </w:r>
    </w:p>
    <w:p w14:paraId="399A2120">
      <w:pPr>
        <w:bidi w:val="0"/>
      </w:pPr>
      <w:r>
        <w:t>Quên mật khẩu</w:t>
      </w:r>
    </w:p>
    <w:p w14:paraId="7851148D">
      <w:pPr>
        <w:bidi w:val="0"/>
      </w:pPr>
      <w:r>
        <w:t>Đổi mật khẩu</w:t>
      </w:r>
    </w:p>
    <w:p w14:paraId="541E70CC">
      <w:pPr>
        <w:bidi w:val="0"/>
      </w:pPr>
      <w:r>
        <w:t>Cập nhật thông tin cá nhân</w:t>
      </w:r>
    </w:p>
    <w:p w14:paraId="1F983449">
      <w:pPr>
        <w:bidi w:val="0"/>
      </w:pPr>
      <w:r>
        <w:t>Quản lý địa chỉ giao hàng</w:t>
      </w:r>
    </w:p>
    <w:p w14:paraId="0148D95A">
      <w:pPr>
        <w:bidi w:val="0"/>
      </w:pPr>
      <w:r>
        <w:t>Phân quyền người dùng</w:t>
      </w:r>
    </w:p>
    <w:p w14:paraId="23EF3BEA">
      <w:pPr>
        <w:bidi w:val="0"/>
      </w:pPr>
      <w:r>
        <w:t>Khóa/mở khóa tài khoản</w:t>
      </w:r>
    </w:p>
    <w:p w14:paraId="7F5C8AC1">
      <w:pPr>
        <w:pStyle w:val="3"/>
        <w:bidi w:val="0"/>
      </w:pPr>
      <w:bookmarkStart w:id="80" w:name="_Toc25727"/>
      <w:r>
        <w:rPr>
          <w:rFonts w:hint="default"/>
          <w:lang w:val="vi-VN"/>
        </w:rPr>
        <w:t>5</w:t>
      </w:r>
      <w:r>
        <w:t>.2. Nhóm chức năng sản phẩm</w:t>
      </w:r>
      <w:bookmarkEnd w:id="80"/>
    </w:p>
    <w:p w14:paraId="342A1684">
      <w:pPr>
        <w:bidi w:val="0"/>
      </w:pPr>
      <w:r>
        <w:t>Xem danh sách sản phẩm</w:t>
      </w:r>
    </w:p>
    <w:p w14:paraId="074755C1">
      <w:pPr>
        <w:bidi w:val="0"/>
      </w:pPr>
      <w:r>
        <w:t>Xem chi tiết sản phẩm</w:t>
      </w:r>
    </w:p>
    <w:p w14:paraId="71B9DE69">
      <w:pPr>
        <w:bidi w:val="0"/>
      </w:pPr>
      <w:r>
        <w:t>Tìm kiếm sản phẩm</w:t>
      </w:r>
    </w:p>
    <w:p w14:paraId="604C54CB">
      <w:pPr>
        <w:bidi w:val="0"/>
      </w:pPr>
      <w:r>
        <w:t>Lọc theo danh mục</w:t>
      </w:r>
    </w:p>
    <w:p w14:paraId="71670FDF">
      <w:pPr>
        <w:bidi w:val="0"/>
      </w:pPr>
      <w:r>
        <w:t>Lọc theo giá</w:t>
      </w:r>
    </w:p>
    <w:p w14:paraId="5E7A2C74">
      <w:pPr>
        <w:bidi w:val="0"/>
      </w:pPr>
      <w:r>
        <w:t>Sắp xếp sản phẩm</w:t>
      </w:r>
    </w:p>
    <w:p w14:paraId="2D7268D4">
      <w:pPr>
        <w:bidi w:val="0"/>
      </w:pPr>
      <w:r>
        <w:t>Thêm sản phẩm</w:t>
      </w:r>
    </w:p>
    <w:p w14:paraId="467FA1B8">
      <w:pPr>
        <w:bidi w:val="0"/>
      </w:pPr>
      <w:r>
        <w:t>Sửa sản phẩm</w:t>
      </w:r>
    </w:p>
    <w:p w14:paraId="1325676E">
      <w:pPr>
        <w:bidi w:val="0"/>
      </w:pPr>
      <w:r>
        <w:t>Xóa sản phẩm</w:t>
      </w:r>
    </w:p>
    <w:p w14:paraId="78714D28">
      <w:pPr>
        <w:bidi w:val="0"/>
      </w:pPr>
      <w:r>
        <w:t>Ẩn/hiện sản phẩm</w:t>
      </w:r>
    </w:p>
    <w:p w14:paraId="379EC9CF">
      <w:pPr>
        <w:bidi w:val="0"/>
      </w:pPr>
      <w:r>
        <w:t>Quản lý ảnh sản phẩm</w:t>
      </w:r>
    </w:p>
    <w:p w14:paraId="2388D901">
      <w:pPr>
        <w:bidi w:val="0"/>
      </w:pPr>
      <w:r>
        <w:t>Quản lý tồn kho</w:t>
      </w:r>
    </w:p>
    <w:p w14:paraId="3754B018">
      <w:pPr>
        <w:pStyle w:val="3"/>
        <w:bidi w:val="0"/>
      </w:pPr>
      <w:bookmarkStart w:id="81" w:name="_Toc123"/>
      <w:r>
        <w:rPr>
          <w:rFonts w:hint="default"/>
          <w:lang w:val="vi-VN"/>
        </w:rPr>
        <w:t>5</w:t>
      </w:r>
      <w:r>
        <w:t>.3. Nhóm chức năng giỏ hàng</w:t>
      </w:r>
      <w:bookmarkEnd w:id="81"/>
    </w:p>
    <w:p w14:paraId="361968B1">
      <w:pPr>
        <w:bidi w:val="0"/>
      </w:pPr>
      <w:r>
        <w:t>Thêm sản phẩm vào giỏ</w:t>
      </w:r>
    </w:p>
    <w:p w14:paraId="03631345">
      <w:pPr>
        <w:bidi w:val="0"/>
      </w:pPr>
      <w:r>
        <w:t>Xem giỏ hàng</w:t>
      </w:r>
    </w:p>
    <w:p w14:paraId="11F04651">
      <w:pPr>
        <w:bidi w:val="0"/>
      </w:pPr>
      <w:r>
        <w:t>Cập nhật số lượng</w:t>
      </w:r>
    </w:p>
    <w:p w14:paraId="5C730877">
      <w:pPr>
        <w:bidi w:val="0"/>
      </w:pPr>
      <w:r>
        <w:t>Xóa sản phẩm khỏi giỏ</w:t>
      </w:r>
    </w:p>
    <w:p w14:paraId="43AC2131">
      <w:pPr>
        <w:bidi w:val="0"/>
      </w:pPr>
      <w:r>
        <w:t>Tính tổng tiền</w:t>
      </w:r>
    </w:p>
    <w:p w14:paraId="2E4A7582">
      <w:pPr>
        <w:bidi w:val="0"/>
      </w:pPr>
      <w:r>
        <w:t>Áp dụng mã giảm giá</w:t>
      </w:r>
    </w:p>
    <w:p w14:paraId="49ADABBD">
      <w:pPr>
        <w:bidi w:val="0"/>
      </w:pPr>
      <w:r>
        <w:t>Chuyển sang thanh toán</w:t>
      </w:r>
    </w:p>
    <w:p w14:paraId="1637169C">
      <w:pPr>
        <w:pStyle w:val="3"/>
        <w:bidi w:val="0"/>
      </w:pPr>
      <w:bookmarkStart w:id="82" w:name="_Toc22146"/>
      <w:r>
        <w:rPr>
          <w:rFonts w:hint="default"/>
          <w:lang w:val="vi-VN"/>
        </w:rPr>
        <w:t>5</w:t>
      </w:r>
      <w:r>
        <w:t>.4. Nhóm chức năng đơn hàng</w:t>
      </w:r>
      <w:bookmarkEnd w:id="82"/>
    </w:p>
    <w:p w14:paraId="01CBDBBC">
      <w:pPr>
        <w:bidi w:val="0"/>
      </w:pPr>
      <w:r>
        <w:t>Tạo đơn hàng</w:t>
      </w:r>
    </w:p>
    <w:p w14:paraId="122ACA9B">
      <w:pPr>
        <w:bidi w:val="0"/>
      </w:pPr>
      <w:r>
        <w:t>Xem lịch sử đơn hàng</w:t>
      </w:r>
    </w:p>
    <w:p w14:paraId="7B176E5F">
      <w:pPr>
        <w:bidi w:val="0"/>
      </w:pPr>
      <w:r>
        <w:t>Xem chi tiết đơn hàng</w:t>
      </w:r>
    </w:p>
    <w:p w14:paraId="4F924737">
      <w:pPr>
        <w:bidi w:val="0"/>
      </w:pPr>
      <w:r>
        <w:t>Hủy đơn hàng</w:t>
      </w:r>
    </w:p>
    <w:p w14:paraId="75B81B46">
      <w:pPr>
        <w:bidi w:val="0"/>
      </w:pPr>
      <w:r>
        <w:t>Cập nhật trạng thái đơn hàng</w:t>
      </w:r>
    </w:p>
    <w:p w14:paraId="34DA8F80">
      <w:pPr>
        <w:bidi w:val="0"/>
      </w:pPr>
      <w:r>
        <w:t>Theo dõi tiến trình đơn hàng</w:t>
      </w:r>
    </w:p>
    <w:p w14:paraId="51881A43">
      <w:pPr>
        <w:bidi w:val="0"/>
      </w:pPr>
      <w:r>
        <w:t>In hóa đơn</w:t>
      </w:r>
    </w:p>
    <w:p w14:paraId="15507309">
      <w:pPr>
        <w:pStyle w:val="3"/>
        <w:bidi w:val="0"/>
      </w:pPr>
      <w:bookmarkStart w:id="83" w:name="_Toc30059"/>
      <w:r>
        <w:rPr>
          <w:rFonts w:hint="default"/>
          <w:lang w:val="vi-VN"/>
        </w:rPr>
        <w:t>5</w:t>
      </w:r>
      <w:r>
        <w:t>.5. Nhóm chức năng thanh toán</w:t>
      </w:r>
      <w:bookmarkEnd w:id="83"/>
    </w:p>
    <w:p w14:paraId="3CBB511A">
      <w:pPr>
        <w:bidi w:val="0"/>
      </w:pPr>
      <w:r>
        <w:t>Thanh toán khi nhận hàng</w:t>
      </w:r>
    </w:p>
    <w:p w14:paraId="4501D315">
      <w:pPr>
        <w:bidi w:val="0"/>
      </w:pPr>
      <w:r>
        <w:t>Thanh toán chuyển khoản</w:t>
      </w:r>
    </w:p>
    <w:p w14:paraId="61630C5C">
      <w:pPr>
        <w:bidi w:val="0"/>
      </w:pPr>
      <w:r>
        <w:t>Thanh toán qua cổng VNPay/Momo nếu có</w:t>
      </w:r>
    </w:p>
    <w:p w14:paraId="5A14DC6E">
      <w:pPr>
        <w:bidi w:val="0"/>
      </w:pPr>
      <w:r>
        <w:t>Cập nhật trạng thái thanh toán</w:t>
      </w:r>
    </w:p>
    <w:p w14:paraId="56E9B4F8">
      <w:pPr>
        <w:bidi w:val="0"/>
      </w:pPr>
      <w:r>
        <w:t>Lưu lịch sử giao dịch</w:t>
      </w:r>
    </w:p>
    <w:p w14:paraId="2190B0EB">
      <w:pPr>
        <w:bidi w:val="0"/>
      </w:pPr>
      <w:r>
        <w:t>Hoàn tiền nếu cần</w:t>
      </w:r>
    </w:p>
    <w:p w14:paraId="0CEE14DB">
      <w:pPr>
        <w:pStyle w:val="3"/>
        <w:bidi w:val="0"/>
      </w:pPr>
      <w:bookmarkStart w:id="84" w:name="_Toc6370"/>
      <w:r>
        <w:rPr>
          <w:rFonts w:hint="default"/>
          <w:lang w:val="vi-VN"/>
        </w:rPr>
        <w:t>5</w:t>
      </w:r>
      <w:r>
        <w:t>.6. Nhóm chức năng đánh giá</w:t>
      </w:r>
      <w:bookmarkEnd w:id="84"/>
    </w:p>
    <w:p w14:paraId="5576D86D">
      <w:pPr>
        <w:bidi w:val="0"/>
      </w:pPr>
      <w:r>
        <w:t>Đánh giá sản phẩm đã mua</w:t>
      </w:r>
    </w:p>
    <w:p w14:paraId="160C1FDD">
      <w:pPr>
        <w:bidi w:val="0"/>
      </w:pPr>
      <w:r>
        <w:t>Hiển thị số sao trung bình</w:t>
      </w:r>
    </w:p>
    <w:p w14:paraId="06F7BC29">
      <w:pPr>
        <w:bidi w:val="0"/>
      </w:pPr>
      <w:r>
        <w:t>Hiển thị danh sách bình luận</w:t>
      </w:r>
    </w:p>
    <w:p w14:paraId="69233CAD">
      <w:pPr>
        <w:bidi w:val="0"/>
      </w:pPr>
      <w:r>
        <w:t>Ẩn đánh giá không phù hợp</w:t>
      </w:r>
    </w:p>
    <w:p w14:paraId="023FD6EC">
      <w:pPr>
        <w:bidi w:val="0"/>
      </w:pPr>
      <w:r>
        <w:t>Xóa đánh giá</w:t>
      </w:r>
    </w:p>
    <w:p w14:paraId="2BA3895E">
      <w:pPr>
        <w:pStyle w:val="3"/>
        <w:bidi w:val="0"/>
      </w:pPr>
      <w:bookmarkStart w:id="85" w:name="_Toc17493"/>
      <w:r>
        <w:rPr>
          <w:rFonts w:hint="default"/>
          <w:lang w:val="vi-VN"/>
        </w:rPr>
        <w:t>5</w:t>
      </w:r>
      <w:r>
        <w:t>.7. Nhóm chức năng báo cáo</w:t>
      </w:r>
      <w:bookmarkEnd w:id="85"/>
    </w:p>
    <w:p w14:paraId="3344C62A">
      <w:pPr>
        <w:bidi w:val="0"/>
      </w:pPr>
      <w:r>
        <w:t>Thống kê doanh thu</w:t>
      </w:r>
    </w:p>
    <w:p w14:paraId="06E970B7">
      <w:pPr>
        <w:bidi w:val="0"/>
      </w:pPr>
      <w:r>
        <w:t>Thống kê đơn hàng</w:t>
      </w:r>
    </w:p>
    <w:p w14:paraId="0171E5C5">
      <w:pPr>
        <w:bidi w:val="0"/>
      </w:pPr>
      <w:r>
        <w:t>Thống kê khách hàng</w:t>
      </w:r>
    </w:p>
    <w:p w14:paraId="5C1AD4DE">
      <w:pPr>
        <w:bidi w:val="0"/>
      </w:pPr>
      <w:r>
        <w:t>Thống kê sản phẩm bán chạy</w:t>
      </w:r>
    </w:p>
    <w:p w14:paraId="148A2852">
      <w:pPr>
        <w:bidi w:val="0"/>
      </w:pPr>
      <w:r>
        <w:t>Thống kê sản phẩm tồn kho</w:t>
      </w:r>
    </w:p>
    <w:p w14:paraId="1EA299A1">
      <w:pPr>
        <w:bidi w:val="0"/>
      </w:pPr>
      <w:r>
        <w:t>Thống kê đơn hàng bị hủy</w:t>
      </w:r>
    </w:p>
    <w:p w14:paraId="425ED44E">
      <w:pPr>
        <w:bidi w:val="0"/>
      </w:pPr>
      <w:r>
        <w:t>Xuất báo cáo Excel/PDF</w:t>
      </w:r>
    </w:p>
    <w:p w14:paraId="467FADCE">
      <w:pPr>
        <w:bidi w:val="0"/>
        <w:rPr>
          <w:rFonts w:hint="default"/>
          <w:lang w:val="vi-VN"/>
        </w:rPr>
      </w:pPr>
    </w:p>
    <w:p w14:paraId="5292E53E">
      <w:pPr>
        <w:pStyle w:val="2"/>
        <w:numPr>
          <w:ilvl w:val="0"/>
          <w:numId w:val="8"/>
        </w:numPr>
        <w:bidi w:val="0"/>
      </w:pPr>
      <w:bookmarkStart w:id="86" w:name="_Toc32038"/>
      <w:r>
        <w:t>Trạng thái đơn hàng nên dùng</w:t>
      </w:r>
      <w:bookmarkEnd w:id="86"/>
    </w:p>
    <w:p w14:paraId="11212C70">
      <w:pPr>
        <w:pStyle w:val="16"/>
        <w:numPr>
          <w:ilvl w:val="0"/>
          <w:numId w:val="0"/>
        </w:numPr>
        <w:spacing w:before="50" w:beforeLines="50" w:after="50" w:afterLines="50" w:line="360" w:lineRule="auto"/>
        <w:jc w:val="center"/>
        <w:rPr>
          <w:lang w:val="vi-VN"/>
        </w:rPr>
      </w:pPr>
      <w:bookmarkStart w:id="87" w:name="_Toc9587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43</w:t>
      </w:r>
      <w:r>
        <w:fldChar w:fldCharType="end"/>
      </w:r>
      <w:r>
        <w:rPr>
          <w:lang w:val="vi-VN"/>
        </w:rPr>
        <w:t>: Bảng trạng thái đơn hàng</w:t>
      </w:r>
      <w:bookmarkEnd w:id="87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2"/>
        <w:gridCol w:w="4953"/>
      </w:tblGrid>
      <w:tr w14:paraId="17695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76B0BFBA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b/>
                <w:bCs/>
              </w:rPr>
              <w:t>Trạng thái</w:t>
            </w:r>
          </w:p>
        </w:tc>
        <w:tc>
          <w:tcPr>
            <w:tcW w:w="4953" w:type="dxa"/>
            <w:vAlign w:val="center"/>
          </w:tcPr>
          <w:p w14:paraId="0676E4CF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b/>
                <w:bCs/>
              </w:rPr>
              <w:t>Ý nghĩa</w:t>
            </w:r>
          </w:p>
        </w:tc>
      </w:tr>
      <w:tr w14:paraId="269BC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66BF6AB6">
            <w:pPr>
              <w:bidi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t>pending</w:t>
            </w:r>
          </w:p>
        </w:tc>
        <w:tc>
          <w:tcPr>
            <w:tcW w:w="4953" w:type="dxa"/>
            <w:vAlign w:val="center"/>
          </w:tcPr>
          <w:p w14:paraId="732AA866">
            <w:pPr>
              <w:bidi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t>Chờ xác nhận</w:t>
            </w:r>
          </w:p>
        </w:tc>
      </w:tr>
      <w:tr w14:paraId="62720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7ABA88EF">
            <w:pPr>
              <w:bidi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t>confirmed</w:t>
            </w:r>
          </w:p>
        </w:tc>
        <w:tc>
          <w:tcPr>
            <w:tcW w:w="4953" w:type="dxa"/>
            <w:vAlign w:val="center"/>
          </w:tcPr>
          <w:p w14:paraId="69DA2CE4">
            <w:pPr>
              <w:bidi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t>Đã xác nhận</w:t>
            </w:r>
          </w:p>
        </w:tc>
      </w:tr>
      <w:tr w14:paraId="32A5E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0011620B">
            <w:pPr>
              <w:bidi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t>preparing</w:t>
            </w:r>
          </w:p>
        </w:tc>
        <w:tc>
          <w:tcPr>
            <w:tcW w:w="4953" w:type="dxa"/>
            <w:vAlign w:val="center"/>
          </w:tcPr>
          <w:p w14:paraId="3C6E1C4C">
            <w:pPr>
              <w:bidi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t>Đang chuẩn bị hàng</w:t>
            </w:r>
          </w:p>
        </w:tc>
      </w:tr>
      <w:tr w14:paraId="42CC4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4C238E7A">
            <w:pPr>
              <w:bidi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t>shipping</w:t>
            </w:r>
          </w:p>
        </w:tc>
        <w:tc>
          <w:tcPr>
            <w:tcW w:w="4953" w:type="dxa"/>
            <w:vAlign w:val="center"/>
          </w:tcPr>
          <w:p w14:paraId="5CFB49D0">
            <w:pPr>
              <w:bidi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t>Đang giao hàng</w:t>
            </w:r>
          </w:p>
        </w:tc>
      </w:tr>
      <w:tr w14:paraId="757A7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6FB7B80B">
            <w:pPr>
              <w:bidi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t>completed</w:t>
            </w:r>
          </w:p>
        </w:tc>
        <w:tc>
          <w:tcPr>
            <w:tcW w:w="4953" w:type="dxa"/>
            <w:vAlign w:val="center"/>
          </w:tcPr>
          <w:p w14:paraId="327A0643">
            <w:pPr>
              <w:bidi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t>Giao hàng thành công</w:t>
            </w:r>
          </w:p>
        </w:tc>
      </w:tr>
      <w:tr w14:paraId="29BF9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480F2151">
            <w:pPr>
              <w:bidi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t>cancelled</w:t>
            </w:r>
          </w:p>
        </w:tc>
        <w:tc>
          <w:tcPr>
            <w:tcW w:w="4953" w:type="dxa"/>
            <w:vAlign w:val="center"/>
          </w:tcPr>
          <w:p w14:paraId="02E0E111">
            <w:pPr>
              <w:bidi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t>Đã hủy</w:t>
            </w:r>
          </w:p>
        </w:tc>
      </w:tr>
      <w:tr w14:paraId="02436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35E44133">
            <w:pPr>
              <w:bidi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t>returned</w:t>
            </w:r>
          </w:p>
        </w:tc>
        <w:tc>
          <w:tcPr>
            <w:tcW w:w="4953" w:type="dxa"/>
            <w:vAlign w:val="center"/>
          </w:tcPr>
          <w:p w14:paraId="5581DE58">
            <w:pPr>
              <w:bidi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t>Đã hoàn trả</w:t>
            </w:r>
          </w:p>
        </w:tc>
      </w:tr>
    </w:tbl>
    <w:p w14:paraId="33FAB28E">
      <w:pPr>
        <w:bidi w:val="0"/>
      </w:pPr>
    </w:p>
    <w:p w14:paraId="42D0C530">
      <w:pPr>
        <w:bidi w:val="0"/>
      </w:pPr>
      <w:r>
        <w:t>Trong giao diện tiếng Việt có thể hiển thị:</w:t>
      </w:r>
    </w:p>
    <w:p w14:paraId="223AF0AB">
      <w:pPr>
        <w:bidi w:val="0"/>
      </w:pPr>
      <w:r>
        <w:t>pending → Chờ xác nhận</w:t>
      </w:r>
    </w:p>
    <w:p w14:paraId="148BFC42">
      <w:pPr>
        <w:bidi w:val="0"/>
      </w:pPr>
      <w:r>
        <w:t>confirmed → Đã xác nhận</w:t>
      </w:r>
    </w:p>
    <w:p w14:paraId="1D6FD837">
      <w:pPr>
        <w:bidi w:val="0"/>
      </w:pPr>
      <w:r>
        <w:t>preparing → Đang chuẩn bị</w:t>
      </w:r>
    </w:p>
    <w:p w14:paraId="3BEA2683">
      <w:pPr>
        <w:bidi w:val="0"/>
      </w:pPr>
      <w:r>
        <w:t>shipping → Đang giao hàng</w:t>
      </w:r>
    </w:p>
    <w:p w14:paraId="79BE846A">
      <w:pPr>
        <w:bidi w:val="0"/>
      </w:pPr>
      <w:r>
        <w:t>completed → Hoàn tất</w:t>
      </w:r>
    </w:p>
    <w:p w14:paraId="6224F9B7">
      <w:pPr>
        <w:bidi w:val="0"/>
      </w:pPr>
      <w:r>
        <w:t>cancelled → Đã hủy</w:t>
      </w:r>
    </w:p>
    <w:p w14:paraId="791C9E02">
      <w:pPr>
        <w:bidi w:val="0"/>
      </w:pPr>
      <w:r>
        <w:t>returned → Hoàn trả</w:t>
      </w:r>
    </w:p>
    <w:p w14:paraId="682DFC01">
      <w:pPr>
        <w:pStyle w:val="2"/>
        <w:numPr>
          <w:ilvl w:val="0"/>
          <w:numId w:val="8"/>
        </w:numPr>
        <w:bidi w:val="0"/>
        <w:ind w:left="0" w:leftChars="0" w:firstLine="0" w:firstLineChars="0"/>
      </w:pPr>
      <w:bookmarkStart w:id="88" w:name="_Toc27430"/>
      <w:r>
        <w:t>Trạng thái thanh toán nên dùng</w:t>
      </w:r>
      <w:bookmarkEnd w:id="88"/>
    </w:p>
    <w:p w14:paraId="3CE50BC0">
      <w:pPr>
        <w:pStyle w:val="16"/>
        <w:numPr>
          <w:ilvl w:val="0"/>
          <w:numId w:val="0"/>
        </w:numPr>
        <w:spacing w:before="50" w:beforeLines="50" w:after="50" w:afterLines="50" w:line="360" w:lineRule="auto"/>
        <w:jc w:val="center"/>
        <w:rPr>
          <w:lang w:val="vi-VN"/>
        </w:rPr>
      </w:pPr>
      <w:bookmarkStart w:id="89" w:name="_Toc7463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44</w:t>
      </w:r>
      <w:r>
        <w:fldChar w:fldCharType="end"/>
      </w:r>
      <w:r>
        <w:rPr>
          <w:lang w:val="vi-VN"/>
        </w:rPr>
        <w:t>: Trạng thái thanh toán nên dùng</w:t>
      </w:r>
      <w:bookmarkEnd w:id="89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2"/>
        <w:gridCol w:w="4953"/>
      </w:tblGrid>
      <w:tr w14:paraId="26AE2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74B39141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b/>
                <w:bCs/>
              </w:rPr>
              <w:t>Trạng thái</w:t>
            </w:r>
          </w:p>
        </w:tc>
        <w:tc>
          <w:tcPr>
            <w:tcW w:w="4953" w:type="dxa"/>
            <w:vAlign w:val="center"/>
          </w:tcPr>
          <w:p w14:paraId="2058612D">
            <w:pPr>
              <w:bidi w:val="0"/>
              <w:jc w:val="center"/>
              <w:rPr>
                <w:rFonts w:hint="default"/>
                <w:b/>
                <w:bCs/>
                <w:vertAlign w:val="baseline"/>
                <w:lang w:val="vi-VN"/>
              </w:rPr>
            </w:pPr>
            <w:r>
              <w:rPr>
                <w:b/>
                <w:bCs/>
              </w:rPr>
              <w:t>Ý nghĩa</w:t>
            </w:r>
          </w:p>
        </w:tc>
      </w:tr>
      <w:tr w14:paraId="228E6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018B03DB">
            <w:pPr>
              <w:bidi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t>unpaid</w:t>
            </w:r>
          </w:p>
        </w:tc>
        <w:tc>
          <w:tcPr>
            <w:tcW w:w="4953" w:type="dxa"/>
            <w:vAlign w:val="center"/>
          </w:tcPr>
          <w:p w14:paraId="5DF1901A">
            <w:pPr>
              <w:bidi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t>Chưa thanh toán</w:t>
            </w:r>
          </w:p>
        </w:tc>
      </w:tr>
      <w:tr w14:paraId="3617D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3A136AE3">
            <w:pPr>
              <w:bidi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t>paid</w:t>
            </w:r>
          </w:p>
        </w:tc>
        <w:tc>
          <w:tcPr>
            <w:tcW w:w="4953" w:type="dxa"/>
            <w:vAlign w:val="center"/>
          </w:tcPr>
          <w:p w14:paraId="2E4961D2">
            <w:pPr>
              <w:bidi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t>Đã thanh toán</w:t>
            </w:r>
          </w:p>
        </w:tc>
      </w:tr>
      <w:tr w14:paraId="3B776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2761AABE">
            <w:pPr>
              <w:bidi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t>failed</w:t>
            </w:r>
          </w:p>
        </w:tc>
        <w:tc>
          <w:tcPr>
            <w:tcW w:w="4953" w:type="dxa"/>
            <w:vAlign w:val="center"/>
          </w:tcPr>
          <w:p w14:paraId="0DFE2861">
            <w:pPr>
              <w:bidi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t>Thanh toán thất bại</w:t>
            </w:r>
          </w:p>
        </w:tc>
      </w:tr>
      <w:tr w14:paraId="53D42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60F0021B">
            <w:pPr>
              <w:bidi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t>refunded</w:t>
            </w:r>
          </w:p>
        </w:tc>
        <w:tc>
          <w:tcPr>
            <w:tcW w:w="4953" w:type="dxa"/>
            <w:vAlign w:val="center"/>
          </w:tcPr>
          <w:p w14:paraId="50FF1D99">
            <w:pPr>
              <w:bidi w:val="0"/>
              <w:jc w:val="both"/>
              <w:rPr>
                <w:rFonts w:hint="default"/>
                <w:vertAlign w:val="baseline"/>
                <w:lang w:val="vi-VN"/>
              </w:rPr>
            </w:pPr>
            <w:r>
              <w:t>Đã hoàn tiền</w:t>
            </w:r>
          </w:p>
        </w:tc>
      </w:tr>
    </w:tbl>
    <w:p w14:paraId="060FAE7E">
      <w:pPr>
        <w:bidi w:val="0"/>
      </w:pPr>
    </w:p>
    <w:p w14:paraId="72FD3A50">
      <w:pPr>
        <w:pStyle w:val="2"/>
        <w:bidi w:val="0"/>
      </w:pPr>
      <w:bookmarkStart w:id="90" w:name="_Toc14846"/>
      <w:r>
        <w:rPr>
          <w:rFonts w:hint="default"/>
          <w:lang w:val="vi-VN"/>
        </w:rPr>
        <w:t>8</w:t>
      </w:r>
      <w:r>
        <w:t>. Các chức năng nên ưu tiên khi code</w:t>
      </w:r>
      <w:bookmarkEnd w:id="90"/>
    </w:p>
    <w:p w14:paraId="5BCC578F">
      <w:pPr>
        <w:bidi w:val="0"/>
      </w:pPr>
      <w:r>
        <w:t>Nếu bạn bắt đầu xây dựng website, nên làm theo thứ tự này:</w:t>
      </w:r>
    </w:p>
    <w:p w14:paraId="3B36EF11">
      <w:pPr>
        <w:pStyle w:val="3"/>
        <w:bidi w:val="0"/>
      </w:pPr>
      <w:bookmarkStart w:id="91" w:name="_Toc7262"/>
      <w:r>
        <w:t>Giai đoạn 1: Nền tảng</w:t>
      </w:r>
      <w:bookmarkEnd w:id="91"/>
    </w:p>
    <w:p w14:paraId="1B1C7A66">
      <w:pPr>
        <w:bidi w:val="0"/>
        <w:rPr>
          <w:rFonts w:hint="default"/>
          <w:lang w:val="vi-VN"/>
        </w:rPr>
      </w:pPr>
      <w:r>
        <w:t>Tạo database</w:t>
      </w:r>
      <w:r>
        <w:rPr>
          <w:rFonts w:hint="default"/>
          <w:lang w:val="vi-VN"/>
        </w:rPr>
        <w:t xml:space="preserve"> - OK</w:t>
      </w:r>
    </w:p>
    <w:p w14:paraId="75DE1D51">
      <w:pPr>
        <w:bidi w:val="0"/>
      </w:pPr>
      <w:r>
        <w:t>Tạo bảng users</w:t>
      </w:r>
    </w:p>
    <w:p w14:paraId="7B194992">
      <w:pPr>
        <w:bidi w:val="0"/>
      </w:pPr>
      <w:r>
        <w:t>Tạo đăng ký, đăng nhập</w:t>
      </w:r>
    </w:p>
    <w:p w14:paraId="0D5E3DBE">
      <w:pPr>
        <w:bidi w:val="0"/>
      </w:pPr>
      <w:r>
        <w:t>Tạo phân quyền admin/customer</w:t>
      </w:r>
    </w:p>
    <w:p w14:paraId="665139E6">
      <w:pPr>
        <w:bidi w:val="0"/>
      </w:pPr>
      <w:r>
        <w:t>Tạo layout người dùng</w:t>
      </w:r>
    </w:p>
    <w:p w14:paraId="47884509">
      <w:pPr>
        <w:bidi w:val="0"/>
      </w:pPr>
      <w:r>
        <w:t>Tạo layout admin</w:t>
      </w:r>
    </w:p>
    <w:p w14:paraId="1E4CAAC0">
      <w:pPr>
        <w:pStyle w:val="3"/>
        <w:bidi w:val="0"/>
      </w:pPr>
      <w:bookmarkStart w:id="92" w:name="_Toc31795"/>
      <w:r>
        <w:t>Giai đoạn 2: Sản phẩm</w:t>
      </w:r>
      <w:bookmarkEnd w:id="92"/>
    </w:p>
    <w:p w14:paraId="79EDB35F">
      <w:pPr>
        <w:bidi w:val="0"/>
      </w:pPr>
      <w:r>
        <w:t>Tạo bảng categories</w:t>
      </w:r>
    </w:p>
    <w:p w14:paraId="28728B38">
      <w:pPr>
        <w:bidi w:val="0"/>
      </w:pPr>
      <w:r>
        <w:t>Tạo bảng products</w:t>
      </w:r>
    </w:p>
    <w:p w14:paraId="270C1426">
      <w:pPr>
        <w:bidi w:val="0"/>
      </w:pPr>
      <w:r>
        <w:t>Làm quản lý danh mục</w:t>
      </w:r>
    </w:p>
    <w:p w14:paraId="4462FEDC">
      <w:pPr>
        <w:bidi w:val="0"/>
      </w:pPr>
      <w:r>
        <w:t>Làm quản lý sản phẩm</w:t>
      </w:r>
    </w:p>
    <w:p w14:paraId="7F3C16B5">
      <w:pPr>
        <w:bidi w:val="0"/>
      </w:pPr>
      <w:r>
        <w:t>Hiển thị sản phẩm ra trang chủ</w:t>
      </w:r>
    </w:p>
    <w:p w14:paraId="64BD93AB">
      <w:pPr>
        <w:bidi w:val="0"/>
      </w:pPr>
      <w:r>
        <w:t>Hiển thị danh sách sản phẩm</w:t>
      </w:r>
    </w:p>
    <w:p w14:paraId="5FC53BFF">
      <w:pPr>
        <w:bidi w:val="0"/>
      </w:pPr>
      <w:r>
        <w:t>Hiển thị chi tiết sản phẩm</w:t>
      </w:r>
    </w:p>
    <w:p w14:paraId="3F86F2A5">
      <w:pPr>
        <w:pStyle w:val="3"/>
        <w:bidi w:val="0"/>
      </w:pPr>
      <w:bookmarkStart w:id="93" w:name="_Toc11463"/>
      <w:r>
        <w:t>Giai đoạn 3: Giỏ hàng và đặt hàng</w:t>
      </w:r>
      <w:bookmarkEnd w:id="93"/>
    </w:p>
    <w:p w14:paraId="5B31157B">
      <w:pPr>
        <w:bidi w:val="0"/>
      </w:pPr>
      <w:r>
        <w:t>Tạo bảng carts</w:t>
      </w:r>
    </w:p>
    <w:p w14:paraId="2F91F423">
      <w:pPr>
        <w:bidi w:val="0"/>
      </w:pPr>
      <w:r>
        <w:t>Tạo bảng cart_items</w:t>
      </w:r>
    </w:p>
    <w:p w14:paraId="4F437531">
      <w:pPr>
        <w:bidi w:val="0"/>
      </w:pPr>
      <w:r>
        <w:t>Thêm sản phẩm vào giỏ</w:t>
      </w:r>
    </w:p>
    <w:p w14:paraId="2ABE112B">
      <w:pPr>
        <w:bidi w:val="0"/>
      </w:pPr>
      <w:r>
        <w:t>Cập nhật giỏ hàng</w:t>
      </w:r>
    </w:p>
    <w:p w14:paraId="4674C866">
      <w:pPr>
        <w:bidi w:val="0"/>
      </w:pPr>
      <w:r>
        <w:t>Tạo trang thanh toán</w:t>
      </w:r>
    </w:p>
    <w:p w14:paraId="128FD00A">
      <w:pPr>
        <w:bidi w:val="0"/>
      </w:pPr>
      <w:r>
        <w:t>Tạo bảng orders</w:t>
      </w:r>
    </w:p>
    <w:p w14:paraId="5BD5F65F">
      <w:pPr>
        <w:bidi w:val="0"/>
      </w:pPr>
      <w:r>
        <w:t>Tạo bảng order_items</w:t>
      </w:r>
    </w:p>
    <w:p w14:paraId="621F9C2B">
      <w:pPr>
        <w:bidi w:val="0"/>
      </w:pPr>
      <w:r>
        <w:t>Tạo đơn hàng</w:t>
      </w:r>
    </w:p>
    <w:p w14:paraId="3D6D8E0C">
      <w:pPr>
        <w:pStyle w:val="3"/>
        <w:bidi w:val="0"/>
      </w:pPr>
      <w:bookmarkStart w:id="94" w:name="_Toc15364"/>
      <w:r>
        <w:t>Giai đoạn 4: Quản lý đơn hàng</w:t>
      </w:r>
      <w:bookmarkEnd w:id="94"/>
    </w:p>
    <w:p w14:paraId="7A008947">
      <w:pPr>
        <w:bidi w:val="0"/>
      </w:pPr>
      <w:r>
        <w:t>Admin xem đơn hàng</w:t>
      </w:r>
    </w:p>
    <w:p w14:paraId="68DD30E2">
      <w:pPr>
        <w:bidi w:val="0"/>
      </w:pPr>
      <w:r>
        <w:t>Admin cập nhật trạng thái</w:t>
      </w:r>
    </w:p>
    <w:p w14:paraId="073533DD">
      <w:pPr>
        <w:bidi w:val="0"/>
      </w:pPr>
      <w:r>
        <w:t>Khách hàng xem lịch sử đơn hàng</w:t>
      </w:r>
    </w:p>
    <w:p w14:paraId="76517CB3">
      <w:pPr>
        <w:bidi w:val="0"/>
      </w:pPr>
      <w:r>
        <w:t>Khách hàng xem chi tiết đơn hàng</w:t>
      </w:r>
    </w:p>
    <w:p w14:paraId="6D0EC5AE">
      <w:pPr>
        <w:bidi w:val="0"/>
      </w:pPr>
      <w:r>
        <w:t>Theo dõi trạng thái đơn hàng</w:t>
      </w:r>
    </w:p>
    <w:p w14:paraId="71A25EB7">
      <w:pPr>
        <w:pStyle w:val="3"/>
        <w:bidi w:val="0"/>
      </w:pPr>
      <w:bookmarkStart w:id="95" w:name="_Toc14292"/>
      <w:r>
        <w:t>Giai đoạn 5: Chức năng nâng cao</w:t>
      </w:r>
      <w:bookmarkEnd w:id="95"/>
    </w:p>
    <w:p w14:paraId="107E6D99">
      <w:pPr>
        <w:bidi w:val="0"/>
      </w:pPr>
      <w:r>
        <w:t>Thanh toán online</w:t>
      </w:r>
    </w:p>
    <w:p w14:paraId="2C827DA5">
      <w:pPr>
        <w:bidi w:val="0"/>
      </w:pPr>
      <w:r>
        <w:t>Đánh giá sản phẩm</w:t>
      </w:r>
    </w:p>
    <w:p w14:paraId="3042885C">
      <w:pPr>
        <w:bidi w:val="0"/>
      </w:pPr>
      <w:r>
        <w:t>Mã giảm giá</w:t>
      </w:r>
    </w:p>
    <w:p w14:paraId="7512463B">
      <w:pPr>
        <w:bidi w:val="0"/>
      </w:pPr>
      <w:r>
        <w:t>Thông báo</w:t>
      </w:r>
    </w:p>
    <w:p w14:paraId="14E04273">
      <w:pPr>
        <w:bidi w:val="0"/>
      </w:pPr>
      <w:r>
        <w:t>Báo cáo thống kê</w:t>
      </w:r>
    </w:p>
    <w:p w14:paraId="669C8913">
      <w:pPr>
        <w:bidi w:val="0"/>
      </w:pPr>
      <w:r>
        <w:t>Quản lý tồn kho</w:t>
      </w:r>
    </w:p>
    <w:p w14:paraId="1C9B1B14">
      <w:pPr>
        <w:bidi w:val="0"/>
      </w:pPr>
      <w:r>
        <w:t>Xuất hóa đơn</w:t>
      </w:r>
    </w:p>
    <w:p w14:paraId="107B5131">
      <w:pPr>
        <w:bidi w:val="0"/>
      </w:pPr>
    </w:p>
    <w:p w14:paraId="685024E0">
      <w:pPr>
        <w:pStyle w:val="2"/>
        <w:bidi w:val="0"/>
      </w:pPr>
      <w:bookmarkStart w:id="96" w:name="_Toc25215"/>
      <w:r>
        <w:rPr>
          <w:rFonts w:hint="default"/>
          <w:lang w:val="vi-VN"/>
        </w:rPr>
        <w:t>9</w:t>
      </w:r>
      <w:r>
        <w:t>. Cấu trúc menu đề xuất</w:t>
      </w:r>
      <w:bookmarkEnd w:id="96"/>
    </w:p>
    <w:p w14:paraId="08A9689E">
      <w:pPr>
        <w:pStyle w:val="3"/>
        <w:bidi w:val="0"/>
      </w:pPr>
      <w:bookmarkStart w:id="97" w:name="_Toc30747"/>
      <w:r>
        <w:t>Menu người dùng</w:t>
      </w:r>
      <w:bookmarkEnd w:id="97"/>
    </w:p>
    <w:p w14:paraId="74EDF003">
      <w:pPr>
        <w:bidi w:val="0"/>
      </w:pPr>
      <w:r>
        <w:t>Trang chủ</w:t>
      </w:r>
    </w:p>
    <w:p w14:paraId="6B6C9817">
      <w:pPr>
        <w:bidi w:val="0"/>
      </w:pPr>
      <w:r>
        <w:t>Sản phẩm</w:t>
      </w:r>
    </w:p>
    <w:p w14:paraId="14D81548">
      <w:pPr>
        <w:bidi w:val="0"/>
      </w:pPr>
      <w:r>
        <w:t>Danh mục</w:t>
      </w:r>
    </w:p>
    <w:p w14:paraId="132AF2A7">
      <w:pPr>
        <w:bidi w:val="0"/>
      </w:pPr>
      <w:r>
        <w:t>Khuyến mãi</w:t>
      </w:r>
    </w:p>
    <w:p w14:paraId="4570EC82">
      <w:pPr>
        <w:bidi w:val="0"/>
      </w:pPr>
      <w:r>
        <w:t>Giỏ hàng</w:t>
      </w:r>
    </w:p>
    <w:p w14:paraId="118CCFD4">
      <w:pPr>
        <w:bidi w:val="0"/>
      </w:pPr>
      <w:r>
        <w:t>Đơn hàng của tôi</w:t>
      </w:r>
    </w:p>
    <w:p w14:paraId="160F7B8A">
      <w:pPr>
        <w:bidi w:val="0"/>
      </w:pPr>
      <w:r>
        <w:t>Tài khoản</w:t>
      </w:r>
    </w:p>
    <w:p w14:paraId="64915854">
      <w:pPr>
        <w:bidi w:val="0"/>
      </w:pPr>
      <w:r>
        <w:t>Liên hệ</w:t>
      </w:r>
    </w:p>
    <w:p w14:paraId="0049232B">
      <w:pPr>
        <w:bidi w:val="0"/>
        <w:rPr>
          <w:rFonts w:hint="default"/>
          <w:lang w:val="vi-VN"/>
        </w:rPr>
      </w:pPr>
    </w:p>
    <w:p w14:paraId="1530A6FC">
      <w:pPr>
        <w:pStyle w:val="3"/>
        <w:bidi w:val="0"/>
      </w:pPr>
      <w:bookmarkStart w:id="98" w:name="_Toc26268"/>
      <w:r>
        <w:t>Menu admin</w:t>
      </w:r>
      <w:bookmarkEnd w:id="98"/>
    </w:p>
    <w:p w14:paraId="0773D0BA">
      <w:pPr>
        <w:bidi w:val="0"/>
      </w:pPr>
      <w:r>
        <w:t>Dashboard</w:t>
      </w:r>
    </w:p>
    <w:p w14:paraId="438E057D">
      <w:pPr>
        <w:bidi w:val="0"/>
      </w:pPr>
      <w:r>
        <w:t>Quản lý sản phẩm</w:t>
      </w:r>
    </w:p>
    <w:p w14:paraId="13033225">
      <w:pPr>
        <w:bidi w:val="0"/>
      </w:pPr>
      <w:r>
        <w:t>Quản lý danh mục</w:t>
      </w:r>
    </w:p>
    <w:p w14:paraId="5B0E3CB0">
      <w:pPr>
        <w:bidi w:val="0"/>
      </w:pPr>
      <w:r>
        <w:t>Quản lý đơn hàng</w:t>
      </w:r>
    </w:p>
    <w:p w14:paraId="5E67EBEB">
      <w:pPr>
        <w:bidi w:val="0"/>
      </w:pPr>
      <w:r>
        <w:t>Quản lý người dùng</w:t>
      </w:r>
    </w:p>
    <w:p w14:paraId="42AF3422">
      <w:pPr>
        <w:bidi w:val="0"/>
      </w:pPr>
      <w:r>
        <w:t>Quản lý đánh giá</w:t>
      </w:r>
    </w:p>
    <w:p w14:paraId="2DDB5D1D">
      <w:pPr>
        <w:bidi w:val="0"/>
      </w:pPr>
      <w:r>
        <w:t>Quản lý mã giảm giá</w:t>
      </w:r>
    </w:p>
    <w:p w14:paraId="39EE6E4C">
      <w:pPr>
        <w:bidi w:val="0"/>
      </w:pPr>
      <w:r>
        <w:t>Quản lý thanh toán</w:t>
      </w:r>
    </w:p>
    <w:p w14:paraId="3787AB73">
      <w:pPr>
        <w:bidi w:val="0"/>
      </w:pPr>
      <w:r>
        <w:t>Báo cáo thống kê</w:t>
      </w:r>
    </w:p>
    <w:p w14:paraId="7F516F50">
      <w:pPr>
        <w:bidi w:val="0"/>
      </w:pPr>
      <w:r>
        <w:t>Cài đặt hệ thống</w:t>
      </w:r>
    </w:p>
    <w:p w14:paraId="57B9238F">
      <w:pPr>
        <w:pStyle w:val="2"/>
        <w:bidi w:val="0"/>
      </w:pPr>
    </w:p>
    <w:p w14:paraId="703BD85E">
      <w:pPr>
        <w:pStyle w:val="2"/>
        <w:bidi w:val="0"/>
      </w:pPr>
      <w:bookmarkStart w:id="99" w:name="_Toc31883"/>
      <w:r>
        <w:rPr>
          <w:rFonts w:hint="default"/>
          <w:lang w:val="vi-VN"/>
        </w:rPr>
        <w:t>10</w:t>
      </w:r>
      <w:r>
        <w:t>. Các yêu cầu phi chức năng</w:t>
      </w:r>
      <w:bookmarkEnd w:id="99"/>
    </w:p>
    <w:p w14:paraId="38FBDEEA">
      <w:pPr>
        <w:bidi w:val="0"/>
      </w:pPr>
      <w:r>
        <w:t>Ngoài chức năng, website cần đảm bảo:</w:t>
      </w:r>
    </w:p>
    <w:p w14:paraId="29B2C105">
      <w:pPr>
        <w:pStyle w:val="16"/>
        <w:bidi w:val="0"/>
        <w:rPr>
          <w:lang w:val="vi-VN"/>
        </w:rPr>
      </w:pPr>
      <w:bookmarkStart w:id="100" w:name="_Toc2485"/>
      <w:r>
        <w:t xml:space="preserve">Bảng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t>45</w:t>
      </w:r>
      <w:r>
        <w:fldChar w:fldCharType="end"/>
      </w:r>
      <w:r>
        <w:rPr>
          <w:lang w:val="vi-VN"/>
        </w:rPr>
        <w:t>: Các yêu cầu phi chức năng</w:t>
      </w:r>
      <w:bookmarkEnd w:id="100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2"/>
        <w:gridCol w:w="4953"/>
      </w:tblGrid>
      <w:tr w14:paraId="18858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093A4E44">
            <w:pPr>
              <w:bidi w:val="0"/>
              <w:jc w:val="center"/>
              <w:rPr>
                <w:b/>
                <w:bCs/>
                <w:vertAlign w:val="baseline"/>
                <w:lang w:val="vi-VN"/>
              </w:rPr>
            </w:pPr>
            <w:r>
              <w:rPr>
                <w:b/>
                <w:bCs/>
              </w:rPr>
              <w:t>Yêu cầu</w:t>
            </w:r>
          </w:p>
        </w:tc>
        <w:tc>
          <w:tcPr>
            <w:tcW w:w="4953" w:type="dxa"/>
            <w:vAlign w:val="center"/>
          </w:tcPr>
          <w:p w14:paraId="0507C01A">
            <w:pPr>
              <w:bidi w:val="0"/>
              <w:jc w:val="center"/>
              <w:rPr>
                <w:b/>
                <w:bCs/>
                <w:vertAlign w:val="baseline"/>
                <w:lang w:val="vi-VN"/>
              </w:rPr>
            </w:pPr>
            <w:r>
              <w:rPr>
                <w:b/>
                <w:bCs/>
              </w:rPr>
              <w:t>Mô tả</w:t>
            </w:r>
          </w:p>
        </w:tc>
      </w:tr>
      <w:tr w14:paraId="08992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1D6426E3">
            <w:pPr>
              <w:bidi w:val="0"/>
              <w:rPr>
                <w:vertAlign w:val="baseline"/>
                <w:lang w:val="vi-VN"/>
              </w:rPr>
            </w:pPr>
            <w:r>
              <w:t>Bảo mật</w:t>
            </w:r>
          </w:p>
        </w:tc>
        <w:tc>
          <w:tcPr>
            <w:tcW w:w="4953" w:type="dxa"/>
            <w:vAlign w:val="center"/>
          </w:tcPr>
          <w:p w14:paraId="2B909677">
            <w:pPr>
              <w:bidi w:val="0"/>
              <w:rPr>
                <w:vertAlign w:val="baseline"/>
                <w:lang w:val="vi-VN"/>
              </w:rPr>
            </w:pPr>
            <w:r>
              <w:t>Mã hóa mật khẩu, phân quyền, chống SQL Injection, CSRF</w:t>
            </w:r>
          </w:p>
        </w:tc>
      </w:tr>
      <w:tr w14:paraId="7DA31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3F49BADA">
            <w:pPr>
              <w:bidi w:val="0"/>
              <w:rPr>
                <w:vertAlign w:val="baseline"/>
                <w:lang w:val="vi-VN"/>
              </w:rPr>
            </w:pPr>
            <w:r>
              <w:t>Hiệu năng</w:t>
            </w:r>
          </w:p>
        </w:tc>
        <w:tc>
          <w:tcPr>
            <w:tcW w:w="4953" w:type="dxa"/>
            <w:vAlign w:val="center"/>
          </w:tcPr>
          <w:p w14:paraId="1AA1F073">
            <w:pPr>
              <w:bidi w:val="0"/>
              <w:rPr>
                <w:vertAlign w:val="baseline"/>
                <w:lang w:val="vi-VN"/>
              </w:rPr>
            </w:pPr>
            <w:r>
              <w:t>Tải trang nhanh, phân trang sản phẩm</w:t>
            </w:r>
          </w:p>
        </w:tc>
      </w:tr>
      <w:tr w14:paraId="3B911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61923775">
            <w:pPr>
              <w:bidi w:val="0"/>
              <w:rPr>
                <w:vertAlign w:val="baseline"/>
                <w:lang w:val="vi-VN"/>
              </w:rPr>
            </w:pPr>
            <w:r>
              <w:t>Dễ sử dụng</w:t>
            </w:r>
          </w:p>
        </w:tc>
        <w:tc>
          <w:tcPr>
            <w:tcW w:w="4953" w:type="dxa"/>
            <w:vAlign w:val="center"/>
          </w:tcPr>
          <w:p w14:paraId="329E0627">
            <w:pPr>
              <w:bidi w:val="0"/>
              <w:rPr>
                <w:vertAlign w:val="baseline"/>
                <w:lang w:val="vi-VN"/>
              </w:rPr>
            </w:pPr>
            <w:r>
              <w:t>Giao diện rõ ràng, dễ thao tác</w:t>
            </w:r>
          </w:p>
        </w:tc>
      </w:tr>
      <w:tr w14:paraId="31A71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5A45C9F8">
            <w:pPr>
              <w:bidi w:val="0"/>
              <w:rPr>
                <w:vertAlign w:val="baseline"/>
                <w:lang w:val="vi-VN"/>
              </w:rPr>
            </w:pPr>
            <w:r>
              <w:t>Responsive</w:t>
            </w:r>
          </w:p>
        </w:tc>
        <w:tc>
          <w:tcPr>
            <w:tcW w:w="4953" w:type="dxa"/>
            <w:vAlign w:val="center"/>
          </w:tcPr>
          <w:p w14:paraId="5E2F5C39">
            <w:pPr>
              <w:bidi w:val="0"/>
              <w:rPr>
                <w:vertAlign w:val="baseline"/>
                <w:lang w:val="vi-VN"/>
              </w:rPr>
            </w:pPr>
            <w:r>
              <w:t>Dùng tốt trên máy tính và điện thoại</w:t>
            </w:r>
          </w:p>
        </w:tc>
      </w:tr>
      <w:tr w14:paraId="620BF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1F44E496">
            <w:pPr>
              <w:bidi w:val="0"/>
              <w:rPr>
                <w:vertAlign w:val="baseline"/>
                <w:lang w:val="vi-VN"/>
              </w:rPr>
            </w:pPr>
            <w:r>
              <w:t>Dễ bảo trì</w:t>
            </w:r>
          </w:p>
        </w:tc>
        <w:tc>
          <w:tcPr>
            <w:tcW w:w="4953" w:type="dxa"/>
            <w:vAlign w:val="center"/>
          </w:tcPr>
          <w:p w14:paraId="3248C8C3">
            <w:pPr>
              <w:bidi w:val="0"/>
              <w:rPr>
                <w:vertAlign w:val="baseline"/>
                <w:lang w:val="vi-VN"/>
              </w:rPr>
            </w:pPr>
            <w:r>
              <w:t>Code chia controller, model, service rõ ràng</w:t>
            </w:r>
          </w:p>
        </w:tc>
      </w:tr>
      <w:tr w14:paraId="1CB69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548AA74B">
            <w:pPr>
              <w:bidi w:val="0"/>
              <w:rPr>
                <w:vertAlign w:val="baseline"/>
                <w:lang w:val="vi-VN"/>
              </w:rPr>
            </w:pPr>
            <w:r>
              <w:t>Sao lưu dữ liệu</w:t>
            </w:r>
          </w:p>
        </w:tc>
        <w:tc>
          <w:tcPr>
            <w:tcW w:w="4953" w:type="dxa"/>
            <w:vAlign w:val="center"/>
          </w:tcPr>
          <w:p w14:paraId="78C1818B">
            <w:pPr>
              <w:bidi w:val="0"/>
              <w:rPr>
                <w:vertAlign w:val="baseline"/>
                <w:lang w:val="vi-VN"/>
              </w:rPr>
            </w:pPr>
            <w:r>
              <w:t>Có cơ chế backup database</w:t>
            </w:r>
          </w:p>
        </w:tc>
      </w:tr>
      <w:tr w14:paraId="1C561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3E5C293E">
            <w:pPr>
              <w:bidi w:val="0"/>
            </w:pPr>
            <w:r>
              <w:t>Kiểm tra dữ liệu</w:t>
            </w:r>
          </w:p>
        </w:tc>
        <w:tc>
          <w:tcPr>
            <w:tcW w:w="4953" w:type="dxa"/>
            <w:vAlign w:val="center"/>
          </w:tcPr>
          <w:p w14:paraId="25464342">
            <w:pPr>
              <w:bidi w:val="0"/>
            </w:pPr>
            <w:r>
              <w:t>Validate form trước khi lưu</w:t>
            </w:r>
          </w:p>
        </w:tc>
      </w:tr>
      <w:tr w14:paraId="0DA31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2" w:type="dxa"/>
            <w:vAlign w:val="center"/>
          </w:tcPr>
          <w:p w14:paraId="4F5F2896">
            <w:pPr>
              <w:bidi w:val="0"/>
            </w:pPr>
            <w:r>
              <w:t>Thông báo lỗi</w:t>
            </w:r>
          </w:p>
        </w:tc>
        <w:tc>
          <w:tcPr>
            <w:tcW w:w="4953" w:type="dxa"/>
            <w:vAlign w:val="center"/>
          </w:tcPr>
          <w:p w14:paraId="6C201818">
            <w:pPr>
              <w:bidi w:val="0"/>
            </w:pPr>
            <w:r>
              <w:t>Hiển thị lỗi rõ ràng cho người dùng</w:t>
            </w:r>
          </w:p>
        </w:tc>
      </w:tr>
    </w:tbl>
    <w:p w14:paraId="594D790B">
      <w:pPr>
        <w:bidi w:val="0"/>
      </w:pPr>
    </w:p>
    <w:sectPr>
      <w:pgSz w:w="12240" w:h="15840"/>
      <w:pgMar w:top="1134" w:right="1134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+Heading Asi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B9D26E"/>
    <w:multiLevelType w:val="singleLevel"/>
    <w:tmpl w:val="C0B9D26E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F9C90A92"/>
    <w:multiLevelType w:val="singleLevel"/>
    <w:tmpl w:val="F9C90A9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925252"/>
    <w:rsid w:val="43006035"/>
    <w:rsid w:val="46F87684"/>
    <w:rsid w:val="5D390C9C"/>
    <w:rsid w:val="7387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qFormat="1"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50" w:beforeLines="50" w:after="50" w:afterLines="50" w:line="360" w:lineRule="auto"/>
      <w:jc w:val="both"/>
    </w:pPr>
    <w:rPr>
      <w:rFonts w:ascii="Times New Roman" w:hAnsi="Times New Roman" w:eastAsia="Times New Roman" w:cstheme="minorBidi"/>
      <w:color w:val="000000" w:themeColor="text1"/>
      <w:sz w:val="26"/>
      <w:szCs w:val="22"/>
      <w:lang w:val="en-US" w:eastAsia="en-US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130" w:after="130" w:line="360" w:lineRule="auto"/>
      <w:jc w:val="left"/>
      <w:outlineLvl w:val="0"/>
    </w:pPr>
    <w:rPr>
      <w:rFonts w:ascii="Times New Roman" w:hAnsi="Times New Roman" w:eastAsia="+Heading Asian" w:cstheme="majorBidi"/>
      <w:b/>
      <w:bCs/>
      <w:color w:val="000000"/>
      <w:szCs w:val="28"/>
    </w:rPr>
  </w:style>
  <w:style w:type="paragraph" w:styleId="3">
    <w:name w:val="heading 2"/>
    <w:basedOn w:val="1"/>
    <w:next w:val="1"/>
    <w:link w:val="138"/>
    <w:unhideWhenUsed/>
    <w:qFormat/>
    <w:uiPriority w:val="9"/>
    <w:pPr>
      <w:keepNext/>
      <w:keepLines/>
      <w:spacing w:before="130" w:after="130" w:line="360" w:lineRule="auto"/>
      <w:jc w:val="left"/>
      <w:outlineLvl w:val="1"/>
    </w:pPr>
    <w:rPr>
      <w:rFonts w:ascii="Times New Roman" w:hAnsi="Times New Roman" w:eastAsia="+Heading Asian" w:cstheme="majorBidi"/>
      <w:b/>
      <w:bCs/>
      <w:color w:val="000000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130" w:after="130" w:line="360" w:lineRule="auto"/>
      <w:jc w:val="left"/>
      <w:outlineLvl w:val="2"/>
    </w:pPr>
    <w:rPr>
      <w:rFonts w:ascii="Times New Roman" w:hAnsi="Times New Roman" w:eastAsia="+Heading Asian" w:cstheme="majorBidi"/>
      <w:b/>
      <w:bCs/>
      <w:i/>
      <w:color w:val="000000"/>
      <w:sz w:val="26"/>
    </w:rPr>
  </w:style>
  <w:style w:type="paragraph" w:styleId="5">
    <w:name w:val="heading 4"/>
    <w:basedOn w:val="1"/>
    <w:next w:val="1"/>
    <w:link w:val="141"/>
    <w:semiHidden/>
    <w:unhideWhenUsed/>
    <w:qFormat/>
    <w:uiPriority w:val="9"/>
    <w:pPr>
      <w:keepNext/>
      <w:keepLines/>
      <w:spacing w:before="200" w:after="0"/>
      <w:jc w:val="left"/>
      <w:outlineLvl w:val="3"/>
    </w:pPr>
    <w:rPr>
      <w:rFonts w:ascii="Times New Roman" w:hAnsi="Times New Roman" w:eastAsiaTheme="majorEastAsia" w:cstheme="majorBidi"/>
      <w:bCs/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8"/>
    <w:unhideWhenUsed/>
    <w:qFormat/>
    <w:uiPriority w:val="99"/>
    <w:pPr>
      <w:spacing w:after="120"/>
    </w:pPr>
  </w:style>
  <w:style w:type="paragraph" w:styleId="14">
    <w:name w:val="Body Text 2"/>
    <w:basedOn w:val="1"/>
    <w:link w:val="149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50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360" w:lineRule="auto"/>
      <w:jc w:val="center"/>
    </w:pPr>
    <w:rPr>
      <w:rFonts w:ascii="Times New Roman" w:hAnsi="Times New Roman" w:eastAsia="Times New Roman"/>
      <w:bCs/>
      <w:i/>
      <w:szCs w:val="18"/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4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4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able of figures"/>
    <w:basedOn w:val="1"/>
    <w:next w:val="1"/>
    <w:semiHidden/>
    <w:unhideWhenUsed/>
    <w:qFormat/>
    <w:uiPriority w:val="99"/>
    <w:pPr>
      <w:ind w:leftChars="0" w:hanging="200" w:hangingChars="200"/>
    </w:pPr>
  </w:style>
  <w:style w:type="paragraph" w:styleId="37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38">
    <w:name w:val="toc 1"/>
    <w:basedOn w:val="1"/>
    <w:next w:val="1"/>
    <w:semiHidden/>
    <w:unhideWhenUsed/>
    <w:qFormat/>
    <w:uiPriority w:val="39"/>
    <w:rPr>
      <w:rFonts w:ascii="Times New Roman" w:hAnsi="Times New Roman" w:eastAsia="Times New Roman"/>
    </w:rPr>
  </w:style>
  <w:style w:type="paragraph" w:styleId="39">
    <w:name w:val="toc 2"/>
    <w:basedOn w:val="1"/>
    <w:next w:val="1"/>
    <w:semiHidden/>
    <w:unhideWhenUsed/>
    <w:qFormat/>
    <w:uiPriority w:val="39"/>
    <w:pPr>
      <w:ind w:left="390" w:leftChars="150"/>
    </w:pPr>
    <w:rPr>
      <w:rFonts w:ascii="Times New Roman" w:hAnsi="Times New Roman" w:eastAsia="Times New Roman" w:cs="Times New Roman"/>
      <w:lang w:val="vi"/>
    </w:rPr>
  </w:style>
  <w:style w:type="table" w:styleId="40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ing 2 Char"/>
    <w:basedOn w:val="11"/>
    <w:link w:val="3"/>
    <w:qFormat/>
    <w:uiPriority w:val="9"/>
    <w:rPr>
      <w:rFonts w:ascii="Times New Roman" w:hAnsi="Times New Roman" w:eastAsia="+Heading Asian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39">
    <w:name w:val="Heading 1 Char"/>
    <w:basedOn w:val="11"/>
    <w:link w:val="2"/>
    <w:qFormat/>
    <w:uiPriority w:val="9"/>
    <w:rPr>
      <w:rFonts w:ascii="Times New Roman" w:hAnsi="Times New Roman" w:eastAsia="+Heading Asian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3 Char"/>
    <w:basedOn w:val="11"/>
    <w:link w:val="4"/>
    <w:qFormat/>
    <w:uiPriority w:val="9"/>
    <w:rPr>
      <w:rFonts w:ascii="Times New Roman" w:hAnsi="Times New Roman" w:eastAsia="+Heading Asian" w:cstheme="majorBidi"/>
      <w:b/>
      <w:bCs/>
      <w:color w:val="4F81BD" w:themeColor="accent1"/>
      <w:sz w:val="26"/>
      <w14:textFill>
        <w14:solidFill>
          <w14:schemeClr w14:val="accent1"/>
        </w14:solidFill>
      </w14:textFill>
    </w:rPr>
  </w:style>
  <w:style w:type="character" w:customStyle="1" w:styleId="141">
    <w:name w:val="Heading 4 Char"/>
    <w:basedOn w:val="11"/>
    <w:link w:val="5"/>
    <w:semiHidden/>
    <w:qFormat/>
    <w:uiPriority w:val="9"/>
    <w:rPr>
      <w:rFonts w:ascii="Times New Roman" w:hAnsi="Times New Roman" w:eastAsiaTheme="majorEastAsia" w:cstheme="majorBidi"/>
      <w:bCs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2">
    <w:name w:val="Header Char"/>
    <w:basedOn w:val="11"/>
    <w:link w:val="19"/>
    <w:qFormat/>
    <w:uiPriority w:val="99"/>
  </w:style>
  <w:style w:type="character" w:customStyle="1" w:styleId="143">
    <w:name w:val="Footer Char"/>
    <w:basedOn w:val="11"/>
    <w:link w:val="18"/>
    <w:qFormat/>
    <w:uiPriority w:val="99"/>
  </w:style>
  <w:style w:type="paragraph" w:styleId="144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5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Body Text Char"/>
    <w:basedOn w:val="11"/>
    <w:link w:val="13"/>
    <w:qFormat/>
    <w:uiPriority w:val="99"/>
  </w:style>
  <w:style w:type="character" w:customStyle="1" w:styleId="149">
    <w:name w:val="Body Text 2 Char"/>
    <w:basedOn w:val="11"/>
    <w:link w:val="14"/>
    <w:qFormat/>
    <w:uiPriority w:val="99"/>
  </w:style>
  <w:style w:type="character" w:customStyle="1" w:styleId="150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1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Quote Char"/>
    <w:basedOn w:val="1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933</Words>
  <Characters>3324</Characters>
  <Lines>0</Lines>
  <Paragraphs>0</Paragraphs>
  <TotalTime>62</TotalTime>
  <ScaleCrop>false</ScaleCrop>
  <LinksUpToDate>false</LinksUpToDate>
  <CharactersWithSpaces>4124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Dũng Nguyễn</cp:lastModifiedBy>
  <dcterms:modified xsi:type="dcterms:W3CDTF">2026-04-28T08:16:55Z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eyJoZGlkIjoiMWFlNTM2OTc1ZWQyMWYzZTA0MTY1MTVmYjQ2YWFlN2MiLCJ1c2VySWQiOiIxMzkxODYwMTA3MzY2In0=</vt:lpwstr>
  </property>
  <property fmtid="{D5CDD505-2E9C-101B-9397-08002B2CF9AE}" pid="3" name="KSOProductBuildVer">
    <vt:lpwstr>1033-12.1.0.24752</vt:lpwstr>
  </property>
  <property fmtid="{D5CDD505-2E9C-101B-9397-08002B2CF9AE}" pid="4" name="ICV">
    <vt:lpwstr>D11AF7138C07408E81DE5F0F568EBC7E_12</vt:lpwstr>
  </property>
</Properties>
</file>